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7091A8D" w14:textId="77777777" w:rsidR="002348A3" w:rsidRDefault="002348A3">
      <w:pPr>
        <w:spacing w:line="360" w:lineRule="auto"/>
        <w:rPr>
          <w:rFonts w:ascii="黑体" w:eastAsia="黑体"/>
          <w:sz w:val="52"/>
        </w:rPr>
      </w:pPr>
    </w:p>
    <w:p w14:paraId="634C839D" w14:textId="77777777" w:rsidR="002348A3" w:rsidRDefault="002348A3">
      <w:pPr>
        <w:spacing w:line="360" w:lineRule="auto"/>
        <w:jc w:val="center"/>
        <w:rPr>
          <w:rFonts w:ascii="黑体" w:eastAsia="黑体"/>
          <w:sz w:val="44"/>
        </w:rPr>
      </w:pPr>
    </w:p>
    <w:p w14:paraId="09620990" w14:textId="77777777" w:rsidR="002348A3" w:rsidRDefault="002348A3">
      <w:pPr>
        <w:spacing w:line="360" w:lineRule="auto"/>
        <w:jc w:val="center"/>
        <w:rPr>
          <w:rFonts w:ascii="黑体" w:eastAsia="黑体"/>
          <w:sz w:val="44"/>
        </w:rPr>
      </w:pPr>
    </w:p>
    <w:p w14:paraId="11157F87" w14:textId="77777777" w:rsidR="002348A3" w:rsidRDefault="002348A3">
      <w:pPr>
        <w:spacing w:line="360" w:lineRule="auto"/>
        <w:jc w:val="center"/>
        <w:rPr>
          <w:rFonts w:ascii="黑体" w:eastAsia="黑体"/>
          <w:sz w:val="44"/>
        </w:rPr>
      </w:pPr>
    </w:p>
    <w:p w14:paraId="00CA29F3" w14:textId="2B36F38A" w:rsidR="002348A3" w:rsidRDefault="00F6573D">
      <w:pPr>
        <w:spacing w:line="360" w:lineRule="auto"/>
        <w:jc w:val="center"/>
        <w:rPr>
          <w:rFonts w:ascii="黑体" w:eastAsia="黑体"/>
          <w:b/>
          <w:bCs/>
          <w:sz w:val="44"/>
        </w:rPr>
      </w:pPr>
      <w:r>
        <w:rPr>
          <w:rFonts w:ascii="黑体" w:eastAsia="黑体" w:hint="eastAsia"/>
          <w:b/>
          <w:bCs/>
          <w:sz w:val="44"/>
        </w:rPr>
        <w:t>2</w:t>
      </w:r>
      <w:r>
        <w:rPr>
          <w:rFonts w:ascii="黑体" w:eastAsia="黑体"/>
          <w:b/>
          <w:bCs/>
          <w:sz w:val="44"/>
        </w:rPr>
        <w:t>025</w:t>
      </w:r>
      <w:r>
        <w:rPr>
          <w:rFonts w:ascii="黑体" w:eastAsia="黑体" w:hint="eastAsia"/>
          <w:b/>
          <w:bCs/>
          <w:sz w:val="44"/>
        </w:rPr>
        <w:t>年江西移动客户感知优化平台扩容项目</w:t>
      </w:r>
    </w:p>
    <w:p w14:paraId="66B802D3" w14:textId="77777777" w:rsidR="002348A3" w:rsidRDefault="00885771">
      <w:pPr>
        <w:spacing w:line="360" w:lineRule="auto"/>
        <w:jc w:val="center"/>
        <w:rPr>
          <w:rFonts w:ascii="黑体" w:eastAsia="黑体" w:hAnsi="宋体"/>
          <w:b/>
          <w:bCs/>
          <w:sz w:val="44"/>
        </w:rPr>
      </w:pPr>
      <w:r>
        <w:rPr>
          <w:rFonts w:ascii="黑体" w:eastAsia="黑体" w:hAnsi="宋体" w:hint="eastAsia"/>
          <w:b/>
          <w:bCs/>
          <w:sz w:val="44"/>
        </w:rPr>
        <w:t>需求规格说明书</w:t>
      </w:r>
    </w:p>
    <w:p w14:paraId="3C5157A8" w14:textId="77777777" w:rsidR="002348A3" w:rsidRDefault="002348A3">
      <w:pPr>
        <w:spacing w:line="360" w:lineRule="auto"/>
        <w:jc w:val="center"/>
        <w:rPr>
          <w:rFonts w:ascii="黑体" w:eastAsia="黑体" w:hAnsi="宋体"/>
          <w:b/>
          <w:bCs/>
          <w:sz w:val="44"/>
        </w:rPr>
      </w:pPr>
    </w:p>
    <w:p w14:paraId="179CA8C4" w14:textId="77777777" w:rsidR="002348A3" w:rsidRDefault="00885771">
      <w:pPr>
        <w:spacing w:line="360" w:lineRule="auto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 xml:space="preserve">                </w:t>
      </w:r>
    </w:p>
    <w:p w14:paraId="70032DC8" w14:textId="77777777" w:rsidR="002348A3" w:rsidRDefault="002348A3">
      <w:pPr>
        <w:spacing w:line="360" w:lineRule="auto"/>
        <w:rPr>
          <w:rFonts w:ascii="黑体" w:eastAsia="黑体"/>
          <w:sz w:val="32"/>
        </w:rPr>
      </w:pPr>
    </w:p>
    <w:p w14:paraId="450055E8" w14:textId="77777777" w:rsidR="002348A3" w:rsidRDefault="002348A3">
      <w:pPr>
        <w:spacing w:line="360" w:lineRule="auto"/>
        <w:rPr>
          <w:rFonts w:ascii="黑体" w:eastAsia="黑体"/>
          <w:sz w:val="32"/>
        </w:rPr>
      </w:pPr>
    </w:p>
    <w:p w14:paraId="38EC6FB0" w14:textId="77777777" w:rsidR="002348A3" w:rsidRDefault="002348A3">
      <w:pPr>
        <w:spacing w:line="360" w:lineRule="auto"/>
        <w:rPr>
          <w:rFonts w:ascii="黑体" w:eastAsia="黑体"/>
          <w:sz w:val="32"/>
        </w:rPr>
      </w:pPr>
    </w:p>
    <w:p w14:paraId="61857493" w14:textId="77777777" w:rsidR="002348A3" w:rsidRDefault="002348A3">
      <w:pPr>
        <w:spacing w:line="360" w:lineRule="auto"/>
        <w:rPr>
          <w:rFonts w:ascii="黑体" w:eastAsia="黑体"/>
          <w:sz w:val="32"/>
        </w:rPr>
      </w:pPr>
    </w:p>
    <w:p w14:paraId="57D609BC" w14:textId="77777777" w:rsidR="002348A3" w:rsidRDefault="002348A3">
      <w:pPr>
        <w:spacing w:line="360" w:lineRule="auto"/>
        <w:rPr>
          <w:rFonts w:ascii="黑体" w:eastAsia="黑体"/>
          <w:sz w:val="32"/>
        </w:rPr>
      </w:pPr>
    </w:p>
    <w:p w14:paraId="4940656F" w14:textId="77777777" w:rsidR="002348A3" w:rsidRDefault="002348A3">
      <w:pPr>
        <w:spacing w:line="360" w:lineRule="auto"/>
        <w:rPr>
          <w:rFonts w:ascii="黑体" w:eastAsia="黑体"/>
          <w:sz w:val="32"/>
        </w:rPr>
      </w:pPr>
    </w:p>
    <w:p w14:paraId="468041FE" w14:textId="77777777" w:rsidR="002348A3" w:rsidRDefault="002348A3">
      <w:pPr>
        <w:spacing w:line="360" w:lineRule="auto"/>
      </w:pPr>
    </w:p>
    <w:p w14:paraId="417091FA" w14:textId="77777777" w:rsidR="002348A3" w:rsidRDefault="002348A3">
      <w:pPr>
        <w:tabs>
          <w:tab w:val="left" w:pos="1050"/>
        </w:tabs>
        <w:spacing w:line="360" w:lineRule="auto"/>
        <w:ind w:firstLineChars="353" w:firstLine="1063"/>
        <w:jc w:val="left"/>
        <w:rPr>
          <w:rFonts w:ascii="黑体" w:eastAsia="黑体"/>
          <w:b/>
          <w:bCs/>
          <w:sz w:val="30"/>
        </w:rPr>
      </w:pPr>
    </w:p>
    <w:p w14:paraId="169D0275" w14:textId="42A5E57F" w:rsidR="002348A3" w:rsidRDefault="00F6573D">
      <w:pPr>
        <w:spacing w:line="360" w:lineRule="auto"/>
        <w:jc w:val="center"/>
        <w:rPr>
          <w:rFonts w:ascii="黑体" w:eastAsia="黑体"/>
          <w:b/>
          <w:bCs/>
          <w:sz w:val="30"/>
        </w:rPr>
      </w:pPr>
      <w:r>
        <w:rPr>
          <w:rFonts w:ascii="黑体" w:eastAsia="黑体"/>
          <w:b/>
          <w:bCs/>
          <w:sz w:val="30"/>
        </w:rPr>
        <w:t>2025</w:t>
      </w:r>
      <w:r>
        <w:rPr>
          <w:rFonts w:ascii="黑体" w:eastAsia="黑体" w:hint="eastAsia"/>
          <w:b/>
          <w:bCs/>
          <w:sz w:val="30"/>
        </w:rPr>
        <w:t>年</w:t>
      </w:r>
      <w:r>
        <w:rPr>
          <w:rFonts w:ascii="黑体" w:eastAsia="黑体"/>
          <w:b/>
          <w:bCs/>
          <w:sz w:val="30"/>
        </w:rPr>
        <w:t>04</w:t>
      </w:r>
      <w:r w:rsidR="00885771">
        <w:rPr>
          <w:rFonts w:ascii="黑体" w:eastAsia="黑体" w:hint="eastAsia"/>
          <w:b/>
          <w:bCs/>
          <w:sz w:val="30"/>
        </w:rPr>
        <w:t>月</w:t>
      </w:r>
      <w:r>
        <w:rPr>
          <w:rFonts w:ascii="黑体" w:eastAsia="黑体" w:hint="eastAsia"/>
          <w:b/>
          <w:bCs/>
          <w:sz w:val="30"/>
        </w:rPr>
        <w:t>0</w:t>
      </w:r>
      <w:r>
        <w:rPr>
          <w:rFonts w:ascii="黑体" w:eastAsia="黑体"/>
          <w:b/>
          <w:bCs/>
          <w:sz w:val="30"/>
        </w:rPr>
        <w:t>1</w:t>
      </w:r>
      <w:r w:rsidR="00885771">
        <w:rPr>
          <w:rFonts w:ascii="黑体" w:eastAsia="黑体" w:hint="eastAsia"/>
          <w:b/>
          <w:bCs/>
          <w:sz w:val="30"/>
        </w:rPr>
        <w:t>日</w:t>
      </w:r>
    </w:p>
    <w:p w14:paraId="207405CB" w14:textId="77777777" w:rsidR="002348A3" w:rsidRDefault="002348A3">
      <w:pPr>
        <w:pStyle w:val="12"/>
      </w:pPr>
    </w:p>
    <w:p w14:paraId="1E0EF492" w14:textId="77777777" w:rsidR="002348A3" w:rsidRDefault="002348A3">
      <w:pPr>
        <w:pStyle w:val="12"/>
      </w:pPr>
    </w:p>
    <w:p w14:paraId="3EC944E1" w14:textId="77777777" w:rsidR="002348A3" w:rsidRDefault="002348A3">
      <w:pPr>
        <w:pStyle w:val="12"/>
      </w:pPr>
    </w:p>
    <w:p w14:paraId="4A643C49" w14:textId="77777777" w:rsidR="002348A3" w:rsidRDefault="002348A3">
      <w:pPr>
        <w:pStyle w:val="12"/>
      </w:pPr>
    </w:p>
    <w:p w14:paraId="0269A07A" w14:textId="77777777" w:rsidR="002348A3" w:rsidRDefault="002348A3">
      <w:pPr>
        <w:pStyle w:val="12"/>
      </w:pPr>
    </w:p>
    <w:p w14:paraId="293E27A3" w14:textId="77777777" w:rsidR="002348A3" w:rsidRDefault="00885771">
      <w:pPr>
        <w:pStyle w:val="affc"/>
        <w:spacing w:afterLines="50" w:after="156"/>
        <w:rPr>
          <w:rFonts w:ascii="Times New Roman" w:eastAsia="宋体"/>
          <w:b w:val="0"/>
          <w:spacing w:val="0"/>
          <w:sz w:val="30"/>
        </w:rPr>
      </w:pPr>
      <w:r>
        <w:rPr>
          <w:rFonts w:ascii="Times New Roman" w:eastAsia="宋体" w:hAnsi="宋体"/>
          <w:b w:val="0"/>
          <w:spacing w:val="0"/>
          <w:sz w:val="30"/>
        </w:rPr>
        <w:lastRenderedPageBreak/>
        <w:t>文档修订记录</w:t>
      </w:r>
    </w:p>
    <w:tbl>
      <w:tblPr>
        <w:tblW w:w="9228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0"/>
        <w:gridCol w:w="1289"/>
        <w:gridCol w:w="3230"/>
        <w:gridCol w:w="1879"/>
        <w:gridCol w:w="1880"/>
      </w:tblGrid>
      <w:tr w:rsidR="002348A3" w14:paraId="14265DDB" w14:textId="77777777">
        <w:trPr>
          <w:cantSplit/>
          <w:tblHeader/>
          <w:jc w:val="center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0835E59" w14:textId="77777777" w:rsidR="002348A3" w:rsidRDefault="00885771">
            <w:pPr>
              <w:pStyle w:val="aff7"/>
              <w:spacing w:before="72" w:after="48"/>
              <w:rPr>
                <w:rFonts w:ascii="Times New Roman" w:hAnsi="Times New Roman"/>
                <w:bCs/>
              </w:rPr>
            </w:pPr>
            <w:r>
              <w:rPr>
                <w:rFonts w:ascii="Times New Roman" w:hAnsi="宋体"/>
                <w:bCs/>
              </w:rPr>
              <w:t>版本号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5AC76DC6" w14:textId="77777777" w:rsidR="002348A3" w:rsidRDefault="00885771">
            <w:pPr>
              <w:pStyle w:val="aff7"/>
              <w:spacing w:before="72" w:after="48"/>
              <w:rPr>
                <w:rFonts w:ascii="Times New Roman" w:hAnsi="Times New Roman"/>
                <w:bCs/>
              </w:rPr>
            </w:pPr>
            <w:r>
              <w:rPr>
                <w:rFonts w:ascii="Times New Roman" w:hAnsi="宋体"/>
                <w:bCs/>
              </w:rPr>
              <w:t>日期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2FCB1EEB" w14:textId="77777777" w:rsidR="002348A3" w:rsidRDefault="00885771">
            <w:pPr>
              <w:pStyle w:val="aff7"/>
              <w:spacing w:before="72" w:after="48"/>
              <w:rPr>
                <w:rFonts w:ascii="Times New Roman" w:hAnsi="Times New Roman"/>
                <w:bCs/>
              </w:rPr>
            </w:pPr>
            <w:r>
              <w:rPr>
                <w:rFonts w:ascii="Times New Roman" w:hAnsi="宋体"/>
                <w:bCs/>
              </w:rPr>
              <w:t>修订页</w:t>
            </w:r>
            <w:r>
              <w:rPr>
                <w:rFonts w:ascii="Times New Roman" w:hAnsi="Times New Roman"/>
                <w:bCs/>
              </w:rPr>
              <w:t>/</w:t>
            </w:r>
            <w:r>
              <w:rPr>
                <w:rFonts w:ascii="Times New Roman" w:hAnsi="宋体"/>
                <w:bCs/>
              </w:rPr>
              <w:t>修订描述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E6DFCFB" w14:textId="77777777" w:rsidR="002348A3" w:rsidRDefault="00885771">
            <w:pPr>
              <w:pStyle w:val="aff7"/>
              <w:spacing w:before="72" w:after="48"/>
              <w:rPr>
                <w:rFonts w:ascii="Times New Roman" w:hAnsi="Times New Roman"/>
                <w:bCs/>
              </w:rPr>
            </w:pPr>
            <w:r>
              <w:rPr>
                <w:rFonts w:ascii="Times New Roman" w:hAnsi="宋体"/>
                <w:bCs/>
              </w:rPr>
              <w:t>作者</w:t>
            </w: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C8EFA54" w14:textId="77777777" w:rsidR="002348A3" w:rsidRDefault="00885771">
            <w:pPr>
              <w:pStyle w:val="aff7"/>
              <w:spacing w:before="72" w:after="48"/>
              <w:rPr>
                <w:rFonts w:ascii="Times New Roman" w:hAnsi="Times New Roman"/>
                <w:bCs/>
              </w:rPr>
            </w:pPr>
            <w:r>
              <w:rPr>
                <w:rFonts w:ascii="Times New Roman" w:hAnsi="宋体"/>
                <w:bCs/>
              </w:rPr>
              <w:t>审批人</w:t>
            </w:r>
          </w:p>
        </w:tc>
      </w:tr>
      <w:tr w:rsidR="002348A3" w14:paraId="3A4C71A2" w14:textId="77777777">
        <w:trPr>
          <w:cantSplit/>
          <w:jc w:val="center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B5F6C" w14:textId="77777777" w:rsidR="002348A3" w:rsidRDefault="00885771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V1.0</w:t>
            </w:r>
            <w:r>
              <w:rPr>
                <w:rFonts w:ascii="Times New Roman" w:hAnsi="Times New Roman" w:hint="eastAsia"/>
              </w:rPr>
              <w:t>版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862F0" w14:textId="201B2CEC" w:rsidR="002348A3" w:rsidRDefault="00F6573D" w:rsidP="00F6573D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202</w:t>
            </w:r>
            <w:r>
              <w:rPr>
                <w:rFonts w:ascii="Times New Roman" w:hAnsi="Times New Roman"/>
              </w:rPr>
              <w:t>5</w:t>
            </w:r>
            <w:r w:rsidR="00885771">
              <w:rPr>
                <w:rFonts w:ascii="Times New Roman" w:hAnsi="Times New Roman" w:hint="eastAsia"/>
              </w:rPr>
              <w:t>0</w:t>
            </w:r>
            <w:r>
              <w:rPr>
                <w:rFonts w:ascii="Times New Roman" w:hAnsi="Times New Roman"/>
              </w:rPr>
              <w:t>401</w:t>
            </w: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86D93" w14:textId="51537F3B" w:rsidR="002348A3" w:rsidRDefault="00F6573D">
            <w:pPr>
              <w:pStyle w:val="aff6"/>
              <w:spacing w:before="72" w:after="48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初版编写</w:t>
            </w: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078D2" w14:textId="77777777" w:rsidR="002348A3" w:rsidRDefault="00885771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 w:hint="eastAsia"/>
              </w:rPr>
              <w:t>xxxx</w:t>
            </w:r>
            <w:proofErr w:type="spellEnd"/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7D0A7" w14:textId="77777777" w:rsidR="002348A3" w:rsidRDefault="00885771">
            <w:pPr>
              <w:pStyle w:val="aff6"/>
              <w:spacing w:before="72" w:after="48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Xxx</w:t>
            </w:r>
            <w:r>
              <w:rPr>
                <w:rFonts w:ascii="Times New Roman" w:hAnsi="Times New Roman" w:hint="eastAsia"/>
              </w:rPr>
              <w:t>（江西移动项目经理）</w:t>
            </w:r>
          </w:p>
        </w:tc>
      </w:tr>
      <w:tr w:rsidR="002348A3" w14:paraId="75705F0E" w14:textId="77777777">
        <w:trPr>
          <w:cantSplit/>
          <w:jc w:val="center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02959" w14:textId="77777777" w:rsidR="002348A3" w:rsidRDefault="00885771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V1.1</w:t>
            </w:r>
            <w:r>
              <w:rPr>
                <w:rFonts w:ascii="Times New Roman" w:hAnsi="Times New Roman" w:hint="eastAsia"/>
              </w:rPr>
              <w:t>版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EF878" w14:textId="1F523F10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F1C30" w14:textId="4C48C8F5" w:rsidR="002348A3" w:rsidRDefault="002348A3">
            <w:pPr>
              <w:pStyle w:val="aff6"/>
              <w:spacing w:before="72" w:after="48"/>
              <w:rPr>
                <w:rFonts w:ascii="Times New Roman" w:hAnsi="Times New Roman"/>
              </w:rPr>
            </w:pP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93C5F" w14:textId="1E9B70F2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DE7BF" w14:textId="3E0345D9" w:rsidR="002348A3" w:rsidRDefault="002348A3">
            <w:pPr>
              <w:pStyle w:val="aff6"/>
              <w:spacing w:before="72" w:after="48"/>
              <w:jc w:val="both"/>
              <w:rPr>
                <w:rFonts w:ascii="Times New Roman" w:hAnsi="Times New Roman"/>
              </w:rPr>
            </w:pPr>
          </w:p>
        </w:tc>
      </w:tr>
      <w:tr w:rsidR="002348A3" w14:paraId="1CB34EE7" w14:textId="77777777">
        <w:trPr>
          <w:cantSplit/>
          <w:jc w:val="center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B7FAA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D8608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BC2B0" w14:textId="77777777" w:rsidR="002348A3" w:rsidRDefault="002348A3">
            <w:pPr>
              <w:pStyle w:val="aff6"/>
              <w:spacing w:before="72" w:after="48"/>
              <w:rPr>
                <w:rFonts w:ascii="Times New Roman" w:hAnsi="Times New Roman"/>
              </w:rPr>
            </w:pP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8B559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2083F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</w:tr>
      <w:tr w:rsidR="002348A3" w14:paraId="6BA6567C" w14:textId="77777777">
        <w:trPr>
          <w:cantSplit/>
          <w:jc w:val="center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6AA9E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C39CE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25579" w14:textId="77777777" w:rsidR="002348A3" w:rsidRDefault="002348A3">
            <w:pPr>
              <w:pStyle w:val="aff6"/>
              <w:spacing w:before="72" w:after="48"/>
              <w:rPr>
                <w:rFonts w:ascii="Times New Roman" w:hAnsi="Times New Roman"/>
              </w:rPr>
            </w:pP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5E14C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0C806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</w:tr>
      <w:tr w:rsidR="002348A3" w14:paraId="69389C97" w14:textId="77777777">
        <w:trPr>
          <w:cantSplit/>
          <w:jc w:val="center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0B7C0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61F63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EDC40" w14:textId="77777777" w:rsidR="002348A3" w:rsidRDefault="002348A3">
            <w:pPr>
              <w:pStyle w:val="aff6"/>
              <w:spacing w:before="72" w:after="48"/>
              <w:rPr>
                <w:rFonts w:ascii="Times New Roman" w:hAnsi="Times New Roman"/>
              </w:rPr>
            </w:pP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4616F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C588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</w:tr>
      <w:tr w:rsidR="002348A3" w14:paraId="217FC851" w14:textId="77777777">
        <w:trPr>
          <w:cantSplit/>
          <w:jc w:val="center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C30CF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95AE1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02FDF" w14:textId="77777777" w:rsidR="002348A3" w:rsidRDefault="002348A3">
            <w:pPr>
              <w:pStyle w:val="aff6"/>
              <w:spacing w:before="72" w:after="48"/>
              <w:rPr>
                <w:rFonts w:ascii="Times New Roman" w:hAnsi="Times New Roman"/>
              </w:rPr>
            </w:pP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95872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316D4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</w:tr>
      <w:tr w:rsidR="002348A3" w14:paraId="34325004" w14:textId="77777777">
        <w:trPr>
          <w:cantSplit/>
          <w:jc w:val="center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4844C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42C46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38360" w14:textId="77777777" w:rsidR="002348A3" w:rsidRDefault="002348A3">
            <w:pPr>
              <w:pStyle w:val="aff6"/>
              <w:spacing w:before="72" w:after="48"/>
              <w:rPr>
                <w:rFonts w:ascii="Times New Roman" w:hAnsi="Times New Roman"/>
              </w:rPr>
            </w:pP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3BCC9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E4CB9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</w:tr>
      <w:tr w:rsidR="002348A3" w14:paraId="17D9A462" w14:textId="77777777">
        <w:trPr>
          <w:cantSplit/>
          <w:jc w:val="center"/>
        </w:trPr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47822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15930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3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7600E" w14:textId="77777777" w:rsidR="002348A3" w:rsidRDefault="002348A3">
            <w:pPr>
              <w:pStyle w:val="aff6"/>
              <w:spacing w:before="72" w:after="48"/>
              <w:rPr>
                <w:rFonts w:ascii="Times New Roman" w:hAnsi="Times New Roman"/>
              </w:rPr>
            </w:pPr>
          </w:p>
        </w:tc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CB5DA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951F4" w14:textId="77777777" w:rsidR="002348A3" w:rsidRDefault="002348A3">
            <w:pPr>
              <w:pStyle w:val="aff6"/>
              <w:spacing w:before="72" w:after="48"/>
              <w:jc w:val="center"/>
              <w:rPr>
                <w:rFonts w:ascii="Times New Roman" w:hAnsi="Times New Roman"/>
              </w:rPr>
            </w:pPr>
          </w:p>
        </w:tc>
      </w:tr>
    </w:tbl>
    <w:p w14:paraId="1383F38F" w14:textId="77777777" w:rsidR="002348A3" w:rsidRDefault="002348A3">
      <w:pPr>
        <w:jc w:val="center"/>
      </w:pPr>
    </w:p>
    <w:p w14:paraId="48238062" w14:textId="77777777" w:rsidR="002348A3" w:rsidRDefault="00885771">
      <w:pPr>
        <w:pStyle w:val="12"/>
        <w:jc w:val="center"/>
        <w:rPr>
          <w:rFonts w:ascii="黑体"/>
          <w:b w:val="0"/>
          <w:sz w:val="32"/>
          <w:szCs w:val="32"/>
        </w:rPr>
      </w:pPr>
      <w:r>
        <w:br w:type="page"/>
      </w:r>
      <w:bookmarkStart w:id="0" w:name="_Toc230841068"/>
      <w:bookmarkStart w:id="1" w:name="_Toc82339509"/>
      <w:bookmarkStart w:id="2" w:name="_Toc138816363"/>
      <w:r>
        <w:rPr>
          <w:rFonts w:ascii="黑体" w:hint="eastAsia"/>
          <w:b w:val="0"/>
          <w:sz w:val="32"/>
          <w:szCs w:val="32"/>
        </w:rPr>
        <w:lastRenderedPageBreak/>
        <w:t>目</w:t>
      </w:r>
      <w:r>
        <w:rPr>
          <w:rFonts w:ascii="黑体" w:hint="eastAsia"/>
          <w:b w:val="0"/>
          <w:sz w:val="32"/>
          <w:szCs w:val="32"/>
        </w:rPr>
        <w:t xml:space="preserve">   </w:t>
      </w:r>
      <w:r>
        <w:rPr>
          <w:rFonts w:ascii="黑体" w:hint="eastAsia"/>
          <w:b w:val="0"/>
          <w:sz w:val="32"/>
          <w:szCs w:val="32"/>
        </w:rPr>
        <w:t>录</w:t>
      </w:r>
    </w:p>
    <w:p w14:paraId="15010DEC" w14:textId="77777777" w:rsidR="002348A3" w:rsidRDefault="002348A3"/>
    <w:p w14:paraId="647FC603" w14:textId="77777777" w:rsidR="002348A3" w:rsidRDefault="00885771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8517557" w:history="1">
        <w:r w:rsidR="002348A3">
          <w:rPr>
            <w:rStyle w:val="afa"/>
          </w:rPr>
          <w:t>1.</w:t>
        </w:r>
        <w:r w:rsidR="002348A3">
          <w:rPr>
            <w:rFonts w:asciiTheme="minorHAnsi" w:eastAsiaTheme="minorEastAsia" w:hAnsiTheme="minorHAnsi" w:cstheme="minorBidi"/>
            <w:b w:val="0"/>
            <w:szCs w:val="22"/>
          </w:rPr>
          <w:tab/>
        </w:r>
        <w:r w:rsidR="002348A3">
          <w:rPr>
            <w:rStyle w:val="afa"/>
          </w:rPr>
          <w:t>引言</w:t>
        </w:r>
        <w:r w:rsidR="002348A3">
          <w:tab/>
        </w:r>
        <w:r w:rsidR="002348A3">
          <w:fldChar w:fldCharType="begin"/>
        </w:r>
        <w:r w:rsidR="002348A3">
          <w:instrText xml:space="preserve"> PAGEREF _Toc188517557 \h </w:instrText>
        </w:r>
        <w:r w:rsidR="002348A3">
          <w:fldChar w:fldCharType="separate"/>
        </w:r>
        <w:r w:rsidR="002348A3">
          <w:t>1</w:t>
        </w:r>
        <w:r w:rsidR="002348A3">
          <w:fldChar w:fldCharType="end"/>
        </w:r>
      </w:hyperlink>
    </w:p>
    <w:p w14:paraId="14DC5289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58" w:history="1">
        <w:r w:rsidR="002348A3">
          <w:rPr>
            <w:rStyle w:val="afa"/>
          </w:rPr>
          <w:t>1.1.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基本信息</w:t>
        </w:r>
        <w:r w:rsidR="002348A3">
          <w:tab/>
        </w:r>
        <w:r w:rsidR="002348A3">
          <w:fldChar w:fldCharType="begin"/>
        </w:r>
        <w:r w:rsidR="002348A3">
          <w:instrText xml:space="preserve"> PAGEREF _Toc188517558 \h </w:instrText>
        </w:r>
        <w:r w:rsidR="002348A3">
          <w:fldChar w:fldCharType="separate"/>
        </w:r>
        <w:r w:rsidR="002348A3">
          <w:t>1</w:t>
        </w:r>
        <w:r w:rsidR="002348A3">
          <w:fldChar w:fldCharType="end"/>
        </w:r>
      </w:hyperlink>
    </w:p>
    <w:p w14:paraId="63570565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59" w:history="1">
        <w:r w:rsidR="002348A3">
          <w:rPr>
            <w:rStyle w:val="afa"/>
          </w:rPr>
          <w:t>1.2.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目的</w:t>
        </w:r>
        <w:r w:rsidR="002348A3">
          <w:tab/>
        </w:r>
        <w:r w:rsidR="002348A3">
          <w:fldChar w:fldCharType="begin"/>
        </w:r>
        <w:r w:rsidR="002348A3">
          <w:instrText xml:space="preserve"> PAGEREF _Toc188517559 \h </w:instrText>
        </w:r>
        <w:r w:rsidR="002348A3">
          <w:fldChar w:fldCharType="separate"/>
        </w:r>
        <w:r w:rsidR="002348A3">
          <w:t>1</w:t>
        </w:r>
        <w:r w:rsidR="002348A3">
          <w:fldChar w:fldCharType="end"/>
        </w:r>
      </w:hyperlink>
    </w:p>
    <w:p w14:paraId="1C76D34D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60" w:history="1">
        <w:r w:rsidR="002348A3">
          <w:rPr>
            <w:rStyle w:val="afa"/>
          </w:rPr>
          <w:t>1.3.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适用范围</w:t>
        </w:r>
        <w:r w:rsidR="002348A3">
          <w:tab/>
        </w:r>
        <w:r w:rsidR="002348A3">
          <w:fldChar w:fldCharType="begin"/>
        </w:r>
        <w:r w:rsidR="002348A3">
          <w:instrText xml:space="preserve"> PAGEREF _Toc188517560 \h </w:instrText>
        </w:r>
        <w:r w:rsidR="002348A3">
          <w:fldChar w:fldCharType="separate"/>
        </w:r>
        <w:r w:rsidR="002348A3">
          <w:t>1</w:t>
        </w:r>
        <w:r w:rsidR="002348A3">
          <w:fldChar w:fldCharType="end"/>
        </w:r>
      </w:hyperlink>
    </w:p>
    <w:p w14:paraId="1595021F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61" w:history="1">
        <w:r w:rsidR="002348A3">
          <w:rPr>
            <w:rStyle w:val="afa"/>
          </w:rPr>
          <w:t>1.4.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术语和缩略语</w:t>
        </w:r>
        <w:r w:rsidR="002348A3">
          <w:tab/>
        </w:r>
        <w:r w:rsidR="002348A3">
          <w:fldChar w:fldCharType="begin"/>
        </w:r>
        <w:r w:rsidR="002348A3">
          <w:instrText xml:space="preserve"> PAGEREF _Toc188517561 \h </w:instrText>
        </w:r>
        <w:r w:rsidR="002348A3">
          <w:fldChar w:fldCharType="separate"/>
        </w:r>
        <w:r w:rsidR="002348A3">
          <w:t>1</w:t>
        </w:r>
        <w:r w:rsidR="002348A3">
          <w:fldChar w:fldCharType="end"/>
        </w:r>
      </w:hyperlink>
    </w:p>
    <w:p w14:paraId="107F2E3D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62" w:history="1">
        <w:r w:rsidR="002348A3">
          <w:rPr>
            <w:rStyle w:val="afa"/>
          </w:rPr>
          <w:t>1.5.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参考文档</w:t>
        </w:r>
        <w:r w:rsidR="002348A3">
          <w:tab/>
        </w:r>
        <w:r w:rsidR="002348A3">
          <w:fldChar w:fldCharType="begin"/>
        </w:r>
        <w:r w:rsidR="002348A3">
          <w:instrText xml:space="preserve"> PAGEREF _Toc188517562 \h </w:instrText>
        </w:r>
        <w:r w:rsidR="002348A3">
          <w:fldChar w:fldCharType="separate"/>
        </w:r>
        <w:r w:rsidR="002348A3">
          <w:t>2</w:t>
        </w:r>
        <w:r w:rsidR="002348A3">
          <w:fldChar w:fldCharType="end"/>
        </w:r>
      </w:hyperlink>
    </w:p>
    <w:p w14:paraId="7A1D9EDE" w14:textId="77777777" w:rsidR="002348A3" w:rsidRDefault="00885771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88517563" w:history="1">
        <w:r w:rsidR="002348A3">
          <w:rPr>
            <w:rStyle w:val="afa"/>
          </w:rPr>
          <w:t>2.</w:t>
        </w:r>
        <w:r w:rsidR="002348A3">
          <w:rPr>
            <w:rFonts w:asciiTheme="minorHAnsi" w:eastAsiaTheme="minorEastAsia" w:hAnsiTheme="minorHAnsi" w:cstheme="minorBidi"/>
            <w:b w:val="0"/>
            <w:szCs w:val="22"/>
          </w:rPr>
          <w:tab/>
        </w:r>
        <w:r w:rsidR="002348A3">
          <w:rPr>
            <w:rStyle w:val="afa"/>
          </w:rPr>
          <w:t>软件概述</w:t>
        </w:r>
        <w:r w:rsidR="002348A3">
          <w:tab/>
        </w:r>
        <w:r w:rsidR="002348A3">
          <w:fldChar w:fldCharType="begin"/>
        </w:r>
        <w:r w:rsidR="002348A3">
          <w:instrText xml:space="preserve"> PAGEREF _Toc188517563 \h </w:instrText>
        </w:r>
        <w:r w:rsidR="002348A3">
          <w:fldChar w:fldCharType="separate"/>
        </w:r>
        <w:r w:rsidR="002348A3">
          <w:t>2</w:t>
        </w:r>
        <w:r w:rsidR="002348A3">
          <w:fldChar w:fldCharType="end"/>
        </w:r>
      </w:hyperlink>
    </w:p>
    <w:p w14:paraId="5D649A24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64" w:history="1">
        <w:r w:rsidR="002348A3">
          <w:rPr>
            <w:rStyle w:val="afa"/>
          </w:rPr>
          <w:t>2.1.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产品描述</w:t>
        </w:r>
        <w:r w:rsidR="002348A3">
          <w:tab/>
        </w:r>
        <w:r w:rsidR="002348A3">
          <w:fldChar w:fldCharType="begin"/>
        </w:r>
        <w:r w:rsidR="002348A3">
          <w:instrText xml:space="preserve"> PAGEREF _Toc188517564 \h </w:instrText>
        </w:r>
        <w:r w:rsidR="002348A3">
          <w:fldChar w:fldCharType="separate"/>
        </w:r>
        <w:r w:rsidR="002348A3">
          <w:t>2</w:t>
        </w:r>
        <w:r w:rsidR="002348A3">
          <w:fldChar w:fldCharType="end"/>
        </w:r>
      </w:hyperlink>
    </w:p>
    <w:p w14:paraId="777A3BB4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65" w:history="1">
        <w:r w:rsidR="002348A3">
          <w:rPr>
            <w:rStyle w:val="afa"/>
          </w:rPr>
          <w:t>2.2.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用户角色定义</w:t>
        </w:r>
        <w:r w:rsidR="002348A3">
          <w:tab/>
        </w:r>
        <w:r w:rsidR="002348A3">
          <w:fldChar w:fldCharType="begin"/>
        </w:r>
        <w:r w:rsidR="002348A3">
          <w:instrText xml:space="preserve"> PAGEREF _Toc188517565 \h </w:instrText>
        </w:r>
        <w:r w:rsidR="002348A3">
          <w:fldChar w:fldCharType="separate"/>
        </w:r>
        <w:r w:rsidR="002348A3">
          <w:t>2</w:t>
        </w:r>
        <w:r w:rsidR="002348A3">
          <w:fldChar w:fldCharType="end"/>
        </w:r>
      </w:hyperlink>
    </w:p>
    <w:p w14:paraId="2751666C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66" w:history="1">
        <w:r w:rsidR="002348A3">
          <w:rPr>
            <w:rStyle w:val="afa"/>
          </w:rPr>
          <w:t>2.3.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业务流程说明</w:t>
        </w:r>
        <w:r w:rsidR="002348A3">
          <w:tab/>
        </w:r>
        <w:r w:rsidR="002348A3">
          <w:fldChar w:fldCharType="begin"/>
        </w:r>
        <w:r w:rsidR="002348A3">
          <w:instrText xml:space="preserve"> PAGEREF _Toc188517566 \h </w:instrText>
        </w:r>
        <w:r w:rsidR="002348A3">
          <w:fldChar w:fldCharType="separate"/>
        </w:r>
        <w:r w:rsidR="002348A3">
          <w:t>3</w:t>
        </w:r>
        <w:r w:rsidR="002348A3">
          <w:fldChar w:fldCharType="end"/>
        </w:r>
      </w:hyperlink>
    </w:p>
    <w:p w14:paraId="78D304CA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67" w:history="1">
        <w:r w:rsidR="002348A3">
          <w:rPr>
            <w:rStyle w:val="afa"/>
          </w:rPr>
          <w:t>2.4.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系统边界描述</w:t>
        </w:r>
        <w:r w:rsidR="002348A3">
          <w:tab/>
        </w:r>
        <w:r w:rsidR="002348A3">
          <w:fldChar w:fldCharType="begin"/>
        </w:r>
        <w:r w:rsidR="002348A3">
          <w:instrText xml:space="preserve"> PAGEREF _Toc188517567 \h </w:instrText>
        </w:r>
        <w:r w:rsidR="002348A3">
          <w:fldChar w:fldCharType="separate"/>
        </w:r>
        <w:r w:rsidR="002348A3">
          <w:t>4</w:t>
        </w:r>
        <w:r w:rsidR="002348A3">
          <w:fldChar w:fldCharType="end"/>
        </w:r>
      </w:hyperlink>
    </w:p>
    <w:p w14:paraId="526BA521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68" w:history="1">
        <w:r w:rsidR="002348A3">
          <w:rPr>
            <w:rStyle w:val="afa"/>
          </w:rPr>
          <w:t>2.5.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功能划分说明</w:t>
        </w:r>
        <w:r w:rsidR="002348A3">
          <w:tab/>
        </w:r>
        <w:r w:rsidR="002348A3">
          <w:fldChar w:fldCharType="begin"/>
        </w:r>
        <w:r w:rsidR="002348A3">
          <w:instrText xml:space="preserve"> PAGEREF _Toc188517568 \h </w:instrText>
        </w:r>
        <w:r w:rsidR="002348A3">
          <w:fldChar w:fldCharType="separate"/>
        </w:r>
        <w:r w:rsidR="002348A3">
          <w:t>4</w:t>
        </w:r>
        <w:r w:rsidR="002348A3">
          <w:fldChar w:fldCharType="end"/>
        </w:r>
      </w:hyperlink>
    </w:p>
    <w:p w14:paraId="06AAC4A0" w14:textId="77777777" w:rsidR="002348A3" w:rsidRDefault="00885771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88517569" w:history="1">
        <w:r w:rsidR="002348A3">
          <w:rPr>
            <w:rStyle w:val="afa"/>
          </w:rPr>
          <w:t>3.</w:t>
        </w:r>
        <w:r w:rsidR="002348A3">
          <w:rPr>
            <w:rFonts w:asciiTheme="minorHAnsi" w:eastAsiaTheme="minorEastAsia" w:hAnsiTheme="minorHAnsi" w:cstheme="minorBidi"/>
            <w:b w:val="0"/>
            <w:szCs w:val="22"/>
          </w:rPr>
          <w:tab/>
        </w:r>
        <w:r w:rsidR="002348A3">
          <w:rPr>
            <w:rStyle w:val="afa"/>
          </w:rPr>
          <w:t>功能需求</w:t>
        </w:r>
        <w:r w:rsidR="002348A3">
          <w:tab/>
        </w:r>
        <w:r w:rsidR="002348A3">
          <w:fldChar w:fldCharType="begin"/>
        </w:r>
        <w:r w:rsidR="002348A3">
          <w:instrText xml:space="preserve"> PAGEREF _Toc188517569 \h </w:instrText>
        </w:r>
        <w:r w:rsidR="002348A3">
          <w:fldChar w:fldCharType="separate"/>
        </w:r>
        <w:r w:rsidR="002348A3">
          <w:t>5</w:t>
        </w:r>
        <w:r w:rsidR="002348A3">
          <w:fldChar w:fldCharType="end"/>
        </w:r>
      </w:hyperlink>
    </w:p>
    <w:p w14:paraId="6045D53C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70" w:history="1">
        <w:r w:rsidR="002348A3">
          <w:rPr>
            <w:rStyle w:val="afa"/>
          </w:rPr>
          <w:t>3.1.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营销管理子系统</w:t>
        </w:r>
        <w:r w:rsidR="002348A3">
          <w:tab/>
        </w:r>
        <w:r w:rsidR="002348A3">
          <w:fldChar w:fldCharType="begin"/>
        </w:r>
        <w:r w:rsidR="002348A3">
          <w:instrText xml:space="preserve"> PAGEREF _Toc188517570 \h </w:instrText>
        </w:r>
        <w:r w:rsidR="002348A3">
          <w:fldChar w:fldCharType="separate"/>
        </w:r>
        <w:r w:rsidR="002348A3">
          <w:t>5</w:t>
        </w:r>
        <w:r w:rsidR="002348A3">
          <w:fldChar w:fldCharType="end"/>
        </w:r>
      </w:hyperlink>
    </w:p>
    <w:p w14:paraId="721257F4" w14:textId="77777777" w:rsidR="002348A3" w:rsidRDefault="00885771">
      <w:pPr>
        <w:pStyle w:val="32"/>
        <w:tabs>
          <w:tab w:val="left" w:pos="154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71" w:history="1">
        <w:r w:rsidR="002348A3">
          <w:rPr>
            <w:rStyle w:val="afa"/>
          </w:rPr>
          <w:t>3.1.1.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媒介精细化管理</w:t>
        </w:r>
        <w:r w:rsidR="002348A3">
          <w:tab/>
        </w:r>
        <w:r w:rsidR="002348A3">
          <w:fldChar w:fldCharType="begin"/>
        </w:r>
        <w:r w:rsidR="002348A3">
          <w:instrText xml:space="preserve"> PAGEREF _Toc188517571 \h </w:instrText>
        </w:r>
        <w:r w:rsidR="002348A3">
          <w:fldChar w:fldCharType="separate"/>
        </w:r>
        <w:r w:rsidR="002348A3">
          <w:t>5</w:t>
        </w:r>
        <w:r w:rsidR="002348A3">
          <w:fldChar w:fldCharType="end"/>
        </w:r>
      </w:hyperlink>
    </w:p>
    <w:p w14:paraId="44C520D4" w14:textId="77777777" w:rsidR="002348A3" w:rsidRDefault="00885771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88517572" w:history="1">
        <w:r w:rsidR="002348A3">
          <w:rPr>
            <w:rStyle w:val="afa"/>
          </w:rPr>
          <w:t>4.</w:t>
        </w:r>
        <w:r w:rsidR="002348A3">
          <w:rPr>
            <w:rFonts w:asciiTheme="minorHAnsi" w:eastAsiaTheme="minorEastAsia" w:hAnsiTheme="minorHAnsi" w:cstheme="minorBidi"/>
            <w:b w:val="0"/>
            <w:szCs w:val="22"/>
          </w:rPr>
          <w:tab/>
        </w:r>
        <w:r w:rsidR="002348A3">
          <w:rPr>
            <w:rStyle w:val="afa"/>
          </w:rPr>
          <w:t>数据库概要说明</w:t>
        </w:r>
        <w:r w:rsidR="002348A3">
          <w:tab/>
        </w:r>
        <w:r w:rsidR="002348A3">
          <w:fldChar w:fldCharType="begin"/>
        </w:r>
        <w:r w:rsidR="002348A3">
          <w:instrText xml:space="preserve"> PAGEREF _Toc188517572 \h </w:instrText>
        </w:r>
        <w:r w:rsidR="002348A3">
          <w:fldChar w:fldCharType="separate"/>
        </w:r>
        <w:r w:rsidR="002348A3">
          <w:t>10</w:t>
        </w:r>
        <w:r w:rsidR="002348A3">
          <w:fldChar w:fldCharType="end"/>
        </w:r>
      </w:hyperlink>
    </w:p>
    <w:p w14:paraId="59894226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73" w:history="1">
        <w:r w:rsidR="002348A3">
          <w:rPr>
            <w:rStyle w:val="afa"/>
          </w:rPr>
          <w:t>4.1.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数据库</w:t>
        </w:r>
        <w:r w:rsidR="002348A3">
          <w:rPr>
            <w:rStyle w:val="afa"/>
          </w:rPr>
          <w:t>E-R</w:t>
        </w:r>
        <w:r w:rsidR="002348A3">
          <w:rPr>
            <w:rStyle w:val="afa"/>
          </w:rPr>
          <w:t>图</w:t>
        </w:r>
        <w:r w:rsidR="002348A3">
          <w:tab/>
        </w:r>
        <w:r w:rsidR="002348A3">
          <w:fldChar w:fldCharType="begin"/>
        </w:r>
        <w:r w:rsidR="002348A3">
          <w:instrText xml:space="preserve"> PAGEREF _Toc188517573 \h </w:instrText>
        </w:r>
        <w:r w:rsidR="002348A3">
          <w:fldChar w:fldCharType="separate"/>
        </w:r>
        <w:r w:rsidR="002348A3">
          <w:t>10</w:t>
        </w:r>
        <w:r w:rsidR="002348A3">
          <w:fldChar w:fldCharType="end"/>
        </w:r>
      </w:hyperlink>
    </w:p>
    <w:p w14:paraId="01BBA38B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74" w:history="1">
        <w:r w:rsidR="002348A3">
          <w:rPr>
            <w:rStyle w:val="afa"/>
          </w:rPr>
          <w:t>4.2.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表说明</w:t>
        </w:r>
        <w:r w:rsidR="002348A3">
          <w:tab/>
        </w:r>
        <w:r w:rsidR="002348A3">
          <w:fldChar w:fldCharType="begin"/>
        </w:r>
        <w:r w:rsidR="002348A3">
          <w:instrText xml:space="preserve"> PAGEREF _Toc188517574 \h </w:instrText>
        </w:r>
        <w:r w:rsidR="002348A3">
          <w:fldChar w:fldCharType="separate"/>
        </w:r>
        <w:r w:rsidR="002348A3">
          <w:t>12</w:t>
        </w:r>
        <w:r w:rsidR="002348A3">
          <w:fldChar w:fldCharType="end"/>
        </w:r>
      </w:hyperlink>
    </w:p>
    <w:p w14:paraId="167DC904" w14:textId="77777777" w:rsidR="002348A3" w:rsidRDefault="00885771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88517575" w:history="1">
        <w:r w:rsidR="002348A3">
          <w:rPr>
            <w:rStyle w:val="afa"/>
          </w:rPr>
          <w:t>5.</w:t>
        </w:r>
        <w:r w:rsidR="002348A3">
          <w:rPr>
            <w:rFonts w:asciiTheme="minorHAnsi" w:eastAsiaTheme="minorEastAsia" w:hAnsiTheme="minorHAnsi" w:cstheme="minorBidi"/>
            <w:b w:val="0"/>
            <w:szCs w:val="22"/>
          </w:rPr>
          <w:tab/>
        </w:r>
        <w:r w:rsidR="002348A3">
          <w:rPr>
            <w:rStyle w:val="afa"/>
          </w:rPr>
          <w:t>接口（外部逻辑文件）需求</w:t>
        </w:r>
        <w:r w:rsidR="002348A3">
          <w:tab/>
        </w:r>
        <w:r w:rsidR="002348A3">
          <w:fldChar w:fldCharType="begin"/>
        </w:r>
        <w:r w:rsidR="002348A3">
          <w:instrText xml:space="preserve"> PAGEREF _Toc188517575 \h </w:instrText>
        </w:r>
        <w:r w:rsidR="002348A3">
          <w:fldChar w:fldCharType="separate"/>
        </w:r>
        <w:r w:rsidR="002348A3">
          <w:t>13</w:t>
        </w:r>
        <w:r w:rsidR="002348A3">
          <w:fldChar w:fldCharType="end"/>
        </w:r>
      </w:hyperlink>
    </w:p>
    <w:p w14:paraId="729556CC" w14:textId="77777777" w:rsidR="002348A3" w:rsidRDefault="00885771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88517576" w:history="1">
        <w:r w:rsidR="002348A3">
          <w:rPr>
            <w:rStyle w:val="afa"/>
          </w:rPr>
          <w:t>6.</w:t>
        </w:r>
        <w:r w:rsidR="002348A3">
          <w:rPr>
            <w:rFonts w:asciiTheme="minorHAnsi" w:eastAsiaTheme="minorEastAsia" w:hAnsiTheme="minorHAnsi" w:cstheme="minorBidi"/>
            <w:b w:val="0"/>
            <w:szCs w:val="22"/>
          </w:rPr>
          <w:tab/>
        </w:r>
        <w:r w:rsidR="002348A3">
          <w:rPr>
            <w:rStyle w:val="afa"/>
          </w:rPr>
          <w:t>工作量调整因子</w:t>
        </w:r>
        <w:r w:rsidR="002348A3">
          <w:tab/>
        </w:r>
        <w:r w:rsidR="002348A3">
          <w:fldChar w:fldCharType="begin"/>
        </w:r>
        <w:r w:rsidR="002348A3">
          <w:instrText xml:space="preserve"> PAGEREF _Toc188517576 \h </w:instrText>
        </w:r>
        <w:r w:rsidR="002348A3">
          <w:fldChar w:fldCharType="separate"/>
        </w:r>
        <w:r w:rsidR="002348A3">
          <w:t>16</w:t>
        </w:r>
        <w:r w:rsidR="002348A3">
          <w:fldChar w:fldCharType="end"/>
        </w:r>
      </w:hyperlink>
    </w:p>
    <w:p w14:paraId="662FD7BA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77" w:history="1">
        <w:r w:rsidR="002348A3">
          <w:rPr>
            <w:rStyle w:val="afa"/>
          </w:rPr>
          <w:t>6.1.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规模变更因子</w:t>
        </w:r>
        <w:r w:rsidR="002348A3">
          <w:tab/>
        </w:r>
        <w:r w:rsidR="002348A3">
          <w:fldChar w:fldCharType="begin"/>
        </w:r>
        <w:r w:rsidR="002348A3">
          <w:instrText xml:space="preserve"> PAGEREF _Toc188517577 \h </w:instrText>
        </w:r>
        <w:r w:rsidR="002348A3">
          <w:fldChar w:fldCharType="separate"/>
        </w:r>
        <w:r w:rsidR="002348A3">
          <w:t>16</w:t>
        </w:r>
        <w:r w:rsidR="002348A3">
          <w:fldChar w:fldCharType="end"/>
        </w:r>
      </w:hyperlink>
    </w:p>
    <w:p w14:paraId="5473F214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78" w:history="1">
        <w:r w:rsidR="002348A3">
          <w:rPr>
            <w:rStyle w:val="afa"/>
          </w:rPr>
          <w:t>6.2.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应用类型</w:t>
        </w:r>
        <w:r w:rsidR="002348A3">
          <w:tab/>
        </w:r>
        <w:r w:rsidR="002348A3">
          <w:fldChar w:fldCharType="begin"/>
        </w:r>
        <w:r w:rsidR="002348A3">
          <w:instrText xml:space="preserve"> PAGEREF _Toc188517578 \h </w:instrText>
        </w:r>
        <w:r w:rsidR="002348A3">
          <w:fldChar w:fldCharType="separate"/>
        </w:r>
        <w:r w:rsidR="002348A3">
          <w:t>16</w:t>
        </w:r>
        <w:r w:rsidR="002348A3">
          <w:fldChar w:fldCharType="end"/>
        </w:r>
      </w:hyperlink>
    </w:p>
    <w:p w14:paraId="7F1ADE9A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79" w:history="1">
        <w:r w:rsidR="002348A3">
          <w:rPr>
            <w:rStyle w:val="afa"/>
          </w:rPr>
          <w:t>6.3.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非功能性特征</w:t>
        </w:r>
        <w:r w:rsidR="002348A3">
          <w:tab/>
        </w:r>
        <w:r w:rsidR="002348A3">
          <w:fldChar w:fldCharType="begin"/>
        </w:r>
        <w:r w:rsidR="002348A3">
          <w:instrText xml:space="preserve"> PAGEREF _Toc188517579 \h </w:instrText>
        </w:r>
        <w:r w:rsidR="002348A3">
          <w:fldChar w:fldCharType="separate"/>
        </w:r>
        <w:r w:rsidR="002348A3">
          <w:t>17</w:t>
        </w:r>
        <w:r w:rsidR="002348A3">
          <w:fldChar w:fldCharType="end"/>
        </w:r>
      </w:hyperlink>
    </w:p>
    <w:p w14:paraId="44DAA505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80" w:history="1">
        <w:r w:rsidR="002348A3">
          <w:rPr>
            <w:rStyle w:val="afa"/>
          </w:rPr>
          <w:t>6.4.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开发平台</w:t>
        </w:r>
        <w:r w:rsidR="002348A3">
          <w:rPr>
            <w:rStyle w:val="afa"/>
          </w:rPr>
          <w:t>/</w:t>
        </w:r>
        <w:r w:rsidR="002348A3">
          <w:rPr>
            <w:rStyle w:val="afa"/>
          </w:rPr>
          <w:t>开发语言</w:t>
        </w:r>
        <w:r w:rsidR="002348A3">
          <w:tab/>
        </w:r>
        <w:r w:rsidR="002348A3">
          <w:fldChar w:fldCharType="begin"/>
        </w:r>
        <w:r w:rsidR="002348A3">
          <w:instrText xml:space="preserve"> PAGEREF _Toc188517580 \h </w:instrText>
        </w:r>
        <w:r w:rsidR="002348A3">
          <w:fldChar w:fldCharType="separate"/>
        </w:r>
        <w:r w:rsidR="002348A3">
          <w:t>17</w:t>
        </w:r>
        <w:r w:rsidR="002348A3">
          <w:fldChar w:fldCharType="end"/>
        </w:r>
      </w:hyperlink>
    </w:p>
    <w:p w14:paraId="12F97A06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81" w:history="1">
        <w:r w:rsidR="002348A3">
          <w:rPr>
            <w:rStyle w:val="afa"/>
          </w:rPr>
          <w:t>6.5.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开发团队背景</w:t>
        </w:r>
        <w:r w:rsidR="002348A3">
          <w:tab/>
        </w:r>
        <w:r w:rsidR="002348A3">
          <w:fldChar w:fldCharType="begin"/>
        </w:r>
        <w:r w:rsidR="002348A3">
          <w:instrText xml:space="preserve"> PAGEREF _Toc188517581 \h </w:instrText>
        </w:r>
        <w:r w:rsidR="002348A3">
          <w:fldChar w:fldCharType="separate"/>
        </w:r>
        <w:r w:rsidR="002348A3">
          <w:t>18</w:t>
        </w:r>
        <w:r w:rsidR="002348A3">
          <w:fldChar w:fldCharType="end"/>
        </w:r>
      </w:hyperlink>
    </w:p>
    <w:p w14:paraId="07CAFD6B" w14:textId="77777777" w:rsidR="002348A3" w:rsidRDefault="00885771">
      <w:pPr>
        <w:pStyle w:val="22"/>
        <w:tabs>
          <w:tab w:val="left" w:pos="1100"/>
          <w:tab w:val="right" w:leader="dot" w:pos="9060"/>
        </w:tabs>
        <w:rPr>
          <w:rFonts w:asciiTheme="minorHAnsi" w:eastAsiaTheme="minorEastAsia" w:hAnsiTheme="minorHAnsi" w:cstheme="minorBidi"/>
          <w:szCs w:val="22"/>
        </w:rPr>
      </w:pPr>
      <w:hyperlink w:anchor="_Toc188517582" w:history="1">
        <w:r w:rsidR="002348A3">
          <w:rPr>
            <w:rStyle w:val="afa"/>
          </w:rPr>
          <w:t>6.6.</w:t>
        </w:r>
        <w:r w:rsidR="002348A3">
          <w:rPr>
            <w:rFonts w:asciiTheme="minorHAnsi" w:eastAsiaTheme="minorEastAsia" w:hAnsiTheme="minorHAnsi" w:cstheme="minorBidi"/>
            <w:szCs w:val="22"/>
          </w:rPr>
          <w:tab/>
        </w:r>
        <w:r w:rsidR="002348A3">
          <w:rPr>
            <w:rStyle w:val="afa"/>
          </w:rPr>
          <w:t>软件完整性级别</w:t>
        </w:r>
        <w:r w:rsidR="002348A3">
          <w:tab/>
        </w:r>
        <w:r w:rsidR="002348A3">
          <w:fldChar w:fldCharType="begin"/>
        </w:r>
        <w:r w:rsidR="002348A3">
          <w:instrText xml:space="preserve"> PAGEREF _Toc188517582 \h </w:instrText>
        </w:r>
        <w:r w:rsidR="002348A3">
          <w:fldChar w:fldCharType="separate"/>
        </w:r>
        <w:r w:rsidR="002348A3">
          <w:t>18</w:t>
        </w:r>
        <w:r w:rsidR="002348A3">
          <w:fldChar w:fldCharType="end"/>
        </w:r>
      </w:hyperlink>
    </w:p>
    <w:p w14:paraId="11689F0E" w14:textId="77777777" w:rsidR="002348A3" w:rsidRDefault="00885771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188517583" w:history="1">
        <w:r w:rsidR="002348A3">
          <w:rPr>
            <w:rStyle w:val="afa"/>
          </w:rPr>
          <w:t>7.</w:t>
        </w:r>
        <w:r w:rsidR="002348A3">
          <w:rPr>
            <w:rFonts w:asciiTheme="minorHAnsi" w:eastAsiaTheme="minorEastAsia" w:hAnsiTheme="minorHAnsi" w:cstheme="minorBidi"/>
            <w:b w:val="0"/>
            <w:szCs w:val="22"/>
          </w:rPr>
          <w:tab/>
        </w:r>
        <w:r w:rsidR="002348A3">
          <w:rPr>
            <w:rStyle w:val="afa"/>
          </w:rPr>
          <w:t>假设与约束条件</w:t>
        </w:r>
        <w:r w:rsidR="002348A3">
          <w:tab/>
        </w:r>
        <w:r w:rsidR="002348A3">
          <w:fldChar w:fldCharType="begin"/>
        </w:r>
        <w:r w:rsidR="002348A3">
          <w:instrText xml:space="preserve"> PAGEREF _Toc188517583 \h </w:instrText>
        </w:r>
        <w:r w:rsidR="002348A3">
          <w:fldChar w:fldCharType="separate"/>
        </w:r>
        <w:r w:rsidR="002348A3">
          <w:t>18</w:t>
        </w:r>
        <w:r w:rsidR="002348A3">
          <w:fldChar w:fldCharType="end"/>
        </w:r>
      </w:hyperlink>
    </w:p>
    <w:p w14:paraId="75AAA3DD" w14:textId="77777777" w:rsidR="002348A3" w:rsidRDefault="00885771">
      <w:pPr>
        <w:sectPr w:rsidR="002348A3">
          <w:headerReference w:type="default" r:id="rId7"/>
          <w:footerReference w:type="default" r:id="rId8"/>
          <w:headerReference w:type="first" r:id="rId9"/>
          <w:pgSz w:w="11906" w:h="16838"/>
          <w:pgMar w:top="1418" w:right="1418" w:bottom="1418" w:left="1418" w:header="567" w:footer="567" w:gutter="0"/>
          <w:pgNumType w:start="1"/>
          <w:cols w:space="720"/>
          <w:titlePg/>
          <w:docGrid w:type="lines" w:linePitch="312"/>
        </w:sectPr>
      </w:pPr>
      <w:r>
        <w:fldChar w:fldCharType="end"/>
      </w:r>
    </w:p>
    <w:p w14:paraId="2E5D55F0" w14:textId="77777777" w:rsidR="002348A3" w:rsidRDefault="00885771">
      <w:pPr>
        <w:pStyle w:val="1"/>
        <w:numPr>
          <w:ilvl w:val="0"/>
          <w:numId w:val="10"/>
        </w:numPr>
        <w:spacing w:line="576" w:lineRule="auto"/>
      </w:pPr>
      <w:bookmarkStart w:id="3" w:name="_Toc252885323"/>
      <w:bookmarkStart w:id="4" w:name="_Toc188517557"/>
      <w:bookmarkStart w:id="5" w:name="_Toc252885324"/>
      <w:bookmarkStart w:id="6" w:name="_Toc230841076"/>
      <w:bookmarkEnd w:id="0"/>
      <w:bookmarkEnd w:id="1"/>
      <w:r>
        <w:rPr>
          <w:rFonts w:hint="eastAsia"/>
          <w:b w:val="0"/>
          <w:bCs w:val="0"/>
        </w:rPr>
        <w:lastRenderedPageBreak/>
        <w:t>引言</w:t>
      </w:r>
      <w:bookmarkEnd w:id="3"/>
      <w:bookmarkEnd w:id="4"/>
    </w:p>
    <w:p w14:paraId="4DB6AD61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spacing w:line="412" w:lineRule="auto"/>
        <w:rPr>
          <w:b w:val="0"/>
          <w:bCs w:val="0"/>
        </w:rPr>
      </w:pPr>
      <w:bookmarkStart w:id="7" w:name="_Toc188517558"/>
      <w:r>
        <w:rPr>
          <w:rFonts w:hint="eastAsia"/>
          <w:b w:val="0"/>
          <w:bCs w:val="0"/>
        </w:rPr>
        <w:t>基本信息</w:t>
      </w:r>
      <w:bookmarkEnd w:id="5"/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2088"/>
        <w:gridCol w:w="5064"/>
      </w:tblGrid>
      <w:tr w:rsidR="002348A3" w14:paraId="591DC13D" w14:textId="77777777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6503B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t>项目名称：</w:t>
            </w:r>
          </w:p>
        </w:tc>
        <w:tc>
          <w:tcPr>
            <w:tcW w:w="7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0DA25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t>自有媒介营销管理平台二期开发服务项目</w:t>
            </w:r>
          </w:p>
        </w:tc>
      </w:tr>
      <w:tr w:rsidR="002348A3" w14:paraId="677F4B72" w14:textId="77777777">
        <w:trPr>
          <w:trHeight w:val="405"/>
        </w:trPr>
        <w:tc>
          <w:tcPr>
            <w:tcW w:w="1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B2E7B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t>项目类型：</w:t>
            </w:r>
          </w:p>
        </w:tc>
        <w:tc>
          <w:tcPr>
            <w:tcW w:w="7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2FF0D" w14:textId="77777777" w:rsidR="002348A3" w:rsidRDefault="00885771">
            <w:pPr>
              <w:numPr>
                <w:ilvl w:val="0"/>
                <w:numId w:val="11"/>
              </w:numPr>
              <w:spacing w:line="400" w:lineRule="exact"/>
            </w:pPr>
            <w:r>
              <w:rPr>
                <w:rFonts w:hint="eastAsia"/>
              </w:rPr>
              <w:t>新开发项目</w:t>
            </w:r>
          </w:p>
        </w:tc>
      </w:tr>
      <w:tr w:rsidR="002348A3" w14:paraId="246BD368" w14:textId="77777777">
        <w:trPr>
          <w:trHeight w:val="40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E3752" w14:textId="77777777" w:rsidR="002348A3" w:rsidRDefault="002348A3">
            <w:pPr>
              <w:widowControl/>
              <w:jc w:val="left"/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15A4" w14:textId="77777777" w:rsidR="002348A3" w:rsidRDefault="00885771">
            <w:pPr>
              <w:numPr>
                <w:ilvl w:val="0"/>
                <w:numId w:val="12"/>
              </w:numPr>
              <w:spacing w:line="400" w:lineRule="exact"/>
            </w:pPr>
            <w:r>
              <w:rPr>
                <w:rFonts w:hint="eastAsia"/>
              </w:rPr>
              <w:t>二次开发项目</w:t>
            </w:r>
          </w:p>
        </w:tc>
        <w:tc>
          <w:tcPr>
            <w:tcW w:w="5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E7AD" w14:textId="77777777" w:rsidR="002348A3" w:rsidRDefault="00885771">
            <w:pPr>
              <w:spacing w:line="400" w:lineRule="exact"/>
              <w:ind w:left="210"/>
            </w:pPr>
            <w:r>
              <w:rPr>
                <w:rFonts w:hint="eastAsia"/>
              </w:rPr>
              <w:t>上期项目名称：</w:t>
            </w:r>
          </w:p>
        </w:tc>
      </w:tr>
      <w:tr w:rsidR="002348A3" w14:paraId="2F4E2F49" w14:textId="77777777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A0469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t>项目所属系统类别</w:t>
            </w:r>
          </w:p>
        </w:tc>
        <w:tc>
          <w:tcPr>
            <w:tcW w:w="7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822DC" w14:textId="77777777" w:rsidR="002348A3" w:rsidRDefault="00885771">
            <w:pPr>
              <w:numPr>
                <w:ilvl w:val="0"/>
                <w:numId w:val="11"/>
              </w:numPr>
              <w:spacing w:line="400" w:lineRule="exact"/>
            </w:pPr>
            <w:r>
              <w:rPr>
                <w:rFonts w:hint="eastAsia"/>
              </w:rPr>
              <w:t>业务支撑系统（</w:t>
            </w:r>
            <w:r>
              <w:t>BSS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网管支撑系统（</w:t>
            </w:r>
            <w:r>
              <w:t>OSS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管理信息系统（</w:t>
            </w:r>
            <w:r>
              <w:t>MSS</w:t>
            </w:r>
            <w:r>
              <w:rPr>
                <w:rFonts w:hint="eastAsia"/>
              </w:rPr>
              <w:t>）</w:t>
            </w:r>
          </w:p>
        </w:tc>
      </w:tr>
    </w:tbl>
    <w:p w14:paraId="6578C36E" w14:textId="77777777" w:rsidR="002348A3" w:rsidRDefault="00885771">
      <w:pPr>
        <w:spacing w:line="400" w:lineRule="exact"/>
      </w:pPr>
      <w:r>
        <w:rPr>
          <w:rFonts w:hint="eastAsia"/>
          <w:b/>
        </w:rPr>
        <w:t>编写说明：</w:t>
      </w:r>
      <w:r>
        <w:rPr>
          <w:rFonts w:hint="eastAsia"/>
        </w:rPr>
        <w:t>项目类型中，如果选择二次开发项目，请列示上期项目的名称，并需提供该项目的需求规格说明书。</w:t>
      </w:r>
    </w:p>
    <w:p w14:paraId="64EE50D7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spacing w:line="412" w:lineRule="auto"/>
        <w:rPr>
          <w:b w:val="0"/>
          <w:bCs w:val="0"/>
        </w:rPr>
      </w:pPr>
      <w:bookmarkStart w:id="8" w:name="_Toc252885325"/>
      <w:bookmarkStart w:id="9" w:name="_Toc188517559"/>
      <w:r>
        <w:rPr>
          <w:rFonts w:hint="eastAsia"/>
          <w:b w:val="0"/>
          <w:bCs w:val="0"/>
        </w:rPr>
        <w:t>目的</w:t>
      </w:r>
      <w:bookmarkEnd w:id="8"/>
      <w:bookmarkEnd w:id="9"/>
    </w:p>
    <w:p w14:paraId="25A027F1" w14:textId="77777777" w:rsidR="002348A3" w:rsidRDefault="00885771">
      <w:pPr>
        <w:spacing w:line="360" w:lineRule="auto"/>
        <w:ind w:firstLineChars="49" w:firstLine="103"/>
        <w:rPr>
          <w:i/>
        </w:rPr>
      </w:pPr>
      <w:r>
        <w:rPr>
          <w:rFonts w:hint="eastAsia"/>
          <w:i/>
        </w:rPr>
        <w:t>说明编写本文档的目的和背景，对项目的背景应有比较详细的描述。</w:t>
      </w:r>
    </w:p>
    <w:p w14:paraId="0C29083E" w14:textId="77777777" w:rsidR="002348A3" w:rsidRDefault="00885771">
      <w:pPr>
        <w:spacing w:line="360" w:lineRule="auto"/>
      </w:pPr>
      <w:r>
        <w:rPr>
          <w:rFonts w:hint="eastAsia"/>
          <w:b/>
        </w:rPr>
        <w:t>【样例</w:t>
      </w:r>
      <w:r>
        <w:rPr>
          <w:rFonts w:ascii="宋体" w:hAnsi="宋体" w:hint="eastAsia"/>
          <w:b/>
          <w:kern w:val="0"/>
          <w:sz w:val="24"/>
        </w:rPr>
        <w:t>：</w:t>
      </w:r>
      <w:r>
        <w:rPr>
          <w:rFonts w:ascii="宋体" w:hAnsi="宋体" w:hint="eastAsia"/>
          <w:kern w:val="0"/>
          <w:sz w:val="24"/>
        </w:rPr>
        <w:t>自营销二期项目的建设目标着眼于拓展营销执行渠道、建设实时场景营销能力，对接“精益营销平台”和“营销分析管理平台</w:t>
      </w:r>
      <w:r>
        <w:rPr>
          <w:rFonts w:ascii="宋体" w:hAnsi="宋体" w:hint="eastAsia"/>
          <w:kern w:val="0"/>
          <w:sz w:val="24"/>
        </w:rPr>
        <w:t>(CMP)</w:t>
      </w:r>
      <w:r>
        <w:rPr>
          <w:rFonts w:ascii="宋体" w:hAnsi="宋体" w:hint="eastAsia"/>
          <w:kern w:val="0"/>
          <w:sz w:val="24"/>
        </w:rPr>
        <w:t>”，为营销闭环提供营销执行的支撑；对自有媒介分类及数量进行精细化分析，建立媒介特征库，全盘掌握营销资源；打通与</w:t>
      </w:r>
      <w:r>
        <w:rPr>
          <w:rFonts w:ascii="宋体" w:hAnsi="宋体" w:hint="eastAsia"/>
          <w:kern w:val="0"/>
          <w:sz w:val="24"/>
        </w:rPr>
        <w:t>BI</w:t>
      </w:r>
      <w:r>
        <w:rPr>
          <w:rFonts w:ascii="宋体" w:hAnsi="宋体" w:hint="eastAsia"/>
          <w:kern w:val="0"/>
          <w:sz w:val="24"/>
        </w:rPr>
        <w:t>系统及</w:t>
      </w:r>
      <w:r>
        <w:rPr>
          <w:rFonts w:ascii="宋体" w:hAnsi="宋体" w:hint="eastAsia"/>
          <w:kern w:val="0"/>
          <w:sz w:val="24"/>
        </w:rPr>
        <w:t>OA</w:t>
      </w:r>
      <w:r>
        <w:rPr>
          <w:rFonts w:ascii="宋体" w:hAnsi="宋体" w:hint="eastAsia"/>
          <w:kern w:val="0"/>
          <w:sz w:val="24"/>
        </w:rPr>
        <w:t>系统的接口，实现一体化营销活动管理支撑。</w:t>
      </w:r>
      <w:r>
        <w:rPr>
          <w:rFonts w:ascii="宋体" w:hAnsi="宋体"/>
          <w:kern w:val="0"/>
          <w:sz w:val="24"/>
        </w:rPr>
        <w:t>】</w:t>
      </w:r>
    </w:p>
    <w:p w14:paraId="1D2DF523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spacing w:line="412" w:lineRule="auto"/>
        <w:rPr>
          <w:b w:val="0"/>
          <w:bCs w:val="0"/>
        </w:rPr>
      </w:pPr>
      <w:bookmarkStart w:id="10" w:name="_Toc252885326"/>
      <w:bookmarkStart w:id="11" w:name="_Toc82339511"/>
      <w:bookmarkStart w:id="12" w:name="_Toc188517560"/>
      <w:bookmarkStart w:id="13" w:name="_Toc230841070"/>
      <w:r>
        <w:rPr>
          <w:rFonts w:hint="eastAsia"/>
          <w:b w:val="0"/>
          <w:bCs w:val="0"/>
        </w:rPr>
        <w:t>适用范围</w:t>
      </w:r>
      <w:bookmarkEnd w:id="10"/>
      <w:bookmarkEnd w:id="11"/>
      <w:bookmarkEnd w:id="12"/>
      <w:bookmarkEnd w:id="13"/>
    </w:p>
    <w:p w14:paraId="0722058D" w14:textId="77777777" w:rsidR="002348A3" w:rsidRDefault="00885771">
      <w:pPr>
        <w:spacing w:line="360" w:lineRule="auto"/>
        <w:ind w:firstLineChars="49" w:firstLine="103"/>
        <w:rPr>
          <w:i/>
        </w:rPr>
      </w:pPr>
      <w:r>
        <w:rPr>
          <w:rFonts w:hint="eastAsia"/>
          <w:i/>
        </w:rPr>
        <w:t>说明本文档的覆盖范围（可裁剪）。</w:t>
      </w:r>
    </w:p>
    <w:p w14:paraId="3F3BB0CA" w14:textId="77777777" w:rsidR="002348A3" w:rsidRDefault="00885771">
      <w:pPr>
        <w:spacing w:line="480" w:lineRule="auto"/>
        <w:rPr>
          <w:rFonts w:ascii="宋体" w:hAnsi="宋体"/>
          <w:kern w:val="0"/>
          <w:sz w:val="28"/>
        </w:rPr>
      </w:pPr>
      <w:r>
        <w:rPr>
          <w:rFonts w:hint="eastAsia"/>
          <w:b/>
        </w:rPr>
        <w:t>【示例：</w:t>
      </w:r>
      <w:r>
        <w:rPr>
          <w:rFonts w:ascii="宋体" w:hAnsi="宋体" w:hint="eastAsia"/>
          <w:kern w:val="0"/>
          <w:sz w:val="24"/>
        </w:rPr>
        <w:t>本需求说明书中涉及规范和</w:t>
      </w:r>
      <w:r>
        <w:rPr>
          <w:rFonts w:ascii="宋体" w:hint="eastAsia"/>
          <w:sz w:val="24"/>
        </w:rPr>
        <w:t>各个模块</w:t>
      </w:r>
      <w:r>
        <w:rPr>
          <w:rFonts w:ascii="宋体" w:hAnsi="宋体" w:hint="eastAsia"/>
          <w:sz w:val="24"/>
        </w:rPr>
        <w:t>对支撑系统的需求仅适用于</w:t>
      </w:r>
      <w:r>
        <w:rPr>
          <w:rFonts w:ascii="宋体" w:hAnsi="宋体" w:hint="eastAsia"/>
          <w:kern w:val="0"/>
          <w:sz w:val="24"/>
        </w:rPr>
        <w:t>自有媒介营销管理平台开发</w:t>
      </w:r>
      <w:r>
        <w:rPr>
          <w:rFonts w:ascii="宋体" w:hAnsi="宋体" w:hint="eastAsia"/>
          <w:sz w:val="28"/>
        </w:rPr>
        <w:t>】</w:t>
      </w:r>
    </w:p>
    <w:p w14:paraId="6FFA028E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spacing w:line="412" w:lineRule="auto"/>
        <w:rPr>
          <w:b w:val="0"/>
          <w:bCs w:val="0"/>
        </w:rPr>
      </w:pPr>
      <w:bookmarkStart w:id="14" w:name="_Toc252885327"/>
      <w:bookmarkStart w:id="15" w:name="_Toc44150764"/>
      <w:bookmarkStart w:id="16" w:name="_Toc230841071"/>
      <w:bookmarkStart w:id="17" w:name="_Toc59388959"/>
      <w:bookmarkStart w:id="18" w:name="_Toc188517561"/>
      <w:bookmarkStart w:id="19" w:name="_Toc82339513"/>
      <w:r>
        <w:rPr>
          <w:rFonts w:hint="eastAsia"/>
          <w:b w:val="0"/>
          <w:bCs w:val="0"/>
        </w:rPr>
        <w:t>术语和缩略语</w:t>
      </w:r>
      <w:bookmarkEnd w:id="14"/>
      <w:bookmarkEnd w:id="15"/>
      <w:bookmarkEnd w:id="16"/>
      <w:bookmarkEnd w:id="17"/>
      <w:bookmarkEnd w:id="18"/>
      <w:bookmarkEnd w:id="19"/>
    </w:p>
    <w:p w14:paraId="6541053C" w14:textId="77777777" w:rsidR="002348A3" w:rsidRDefault="00885771">
      <w:pPr>
        <w:spacing w:line="360" w:lineRule="auto"/>
        <w:rPr>
          <w:i/>
        </w:rPr>
      </w:pPr>
      <w:r>
        <w:rPr>
          <w:rFonts w:hint="eastAsia"/>
          <w:i/>
        </w:rPr>
        <w:t>说明文档中涉及的术语定义。</w:t>
      </w:r>
    </w:p>
    <w:tbl>
      <w:tblPr>
        <w:tblW w:w="4942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5"/>
        <w:gridCol w:w="6840"/>
      </w:tblGrid>
      <w:tr w:rsidR="002348A3" w14:paraId="1152E7C4" w14:textId="77777777">
        <w:trPr>
          <w:tblHeader/>
        </w:trPr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A72AE2F" w14:textId="77777777" w:rsidR="002348A3" w:rsidRDefault="00885771">
            <w:pPr>
              <w:pStyle w:val="a6"/>
              <w:ind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术语</w:t>
            </w:r>
          </w:p>
        </w:tc>
        <w:tc>
          <w:tcPr>
            <w:tcW w:w="38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C90FD50" w14:textId="77777777" w:rsidR="002348A3" w:rsidRDefault="00885771">
            <w:pPr>
              <w:pStyle w:val="a6"/>
              <w:ind w:firstLine="42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解释</w:t>
            </w:r>
          </w:p>
        </w:tc>
      </w:tr>
      <w:tr w:rsidR="002348A3" w14:paraId="7204CBCB" w14:textId="77777777">
        <w:tc>
          <w:tcPr>
            <w:tcW w:w="1181" w:type="pct"/>
          </w:tcPr>
          <w:p w14:paraId="34920DDD" w14:textId="77777777" w:rsidR="002348A3" w:rsidRDefault="00885771">
            <w:pPr>
              <w:pStyle w:val="affa"/>
              <w:rPr>
                <w:rFonts w:ascii="宋体" w:hAnsi="宋体"/>
                <w:i w:val="0"/>
                <w:color w:val="auto"/>
              </w:rPr>
            </w:pPr>
            <w:r>
              <w:rPr>
                <w:rFonts w:ascii="宋体" w:hAnsi="宋体" w:hint="eastAsia"/>
                <w:i w:val="0"/>
                <w:color w:val="auto"/>
              </w:rPr>
              <w:t>营销方案</w:t>
            </w:r>
          </w:p>
        </w:tc>
        <w:tc>
          <w:tcPr>
            <w:tcW w:w="3819" w:type="pct"/>
          </w:tcPr>
          <w:p w14:paraId="622AB1F2" w14:textId="77777777" w:rsidR="002348A3" w:rsidRDefault="00885771">
            <w:pPr>
              <w:pStyle w:val="affa"/>
              <w:rPr>
                <w:rFonts w:ascii="宋体" w:hAnsi="宋体"/>
                <w:i w:val="0"/>
                <w:color w:val="auto"/>
              </w:rPr>
            </w:pPr>
            <w:r>
              <w:rPr>
                <w:rFonts w:ascii="宋体" w:hAnsi="宋体" w:hint="eastAsia"/>
                <w:i w:val="0"/>
                <w:color w:val="auto"/>
              </w:rPr>
              <w:t>用于描述营销人员发起的营销策划信息，包含营销预算、产品描述、目标客户群描述等重要信息，一个营销方案中可以包括多个产品描述</w:t>
            </w:r>
          </w:p>
          <w:p w14:paraId="1AF988E0" w14:textId="77777777" w:rsidR="002348A3" w:rsidRDefault="00885771">
            <w:pPr>
              <w:pStyle w:val="affa"/>
              <w:rPr>
                <w:rFonts w:ascii="宋体" w:hAnsi="宋体"/>
                <w:i w:val="0"/>
                <w:color w:val="auto"/>
              </w:rPr>
            </w:pPr>
            <w:r>
              <w:rPr>
                <w:rFonts w:ascii="宋体" w:hAnsi="宋体" w:hint="eastAsia"/>
                <w:i w:val="0"/>
                <w:color w:val="auto"/>
              </w:rPr>
              <w:lastRenderedPageBreak/>
              <w:t>*</w:t>
            </w:r>
            <w:r>
              <w:rPr>
                <w:rFonts w:ascii="宋体" w:hAnsi="宋体" w:hint="eastAsia"/>
                <w:i w:val="0"/>
                <w:color w:val="auto"/>
              </w:rPr>
              <w:t>注：有别</w:t>
            </w:r>
            <w:proofErr w:type="gramStart"/>
            <w:r>
              <w:rPr>
                <w:rFonts w:ascii="宋体" w:hAnsi="宋体" w:hint="eastAsia"/>
                <w:i w:val="0"/>
                <w:color w:val="auto"/>
              </w:rPr>
              <w:t>于现网</w:t>
            </w:r>
            <w:proofErr w:type="gramEnd"/>
            <w:r>
              <w:rPr>
                <w:rFonts w:ascii="宋体" w:hAnsi="宋体" w:hint="eastAsia"/>
                <w:i w:val="0"/>
                <w:color w:val="auto"/>
              </w:rPr>
              <w:t>CRM</w:t>
            </w:r>
            <w:r>
              <w:rPr>
                <w:rFonts w:ascii="宋体" w:hAnsi="宋体" w:hint="eastAsia"/>
                <w:i w:val="0"/>
                <w:color w:val="auto"/>
              </w:rPr>
              <w:t>中的营销方案概念</w:t>
            </w:r>
          </w:p>
        </w:tc>
      </w:tr>
      <w:tr w:rsidR="002348A3" w14:paraId="2FB3001D" w14:textId="77777777">
        <w:tc>
          <w:tcPr>
            <w:tcW w:w="1181" w:type="pct"/>
          </w:tcPr>
          <w:p w14:paraId="3D0B2375" w14:textId="77777777" w:rsidR="002348A3" w:rsidRDefault="00885771">
            <w:pPr>
              <w:pStyle w:val="affa"/>
              <w:rPr>
                <w:rFonts w:ascii="宋体" w:hAnsi="宋体"/>
                <w:i w:val="0"/>
                <w:color w:val="auto"/>
              </w:rPr>
            </w:pPr>
            <w:r>
              <w:rPr>
                <w:rFonts w:ascii="宋体" w:hAnsi="宋体" w:hint="eastAsia"/>
                <w:i w:val="0"/>
                <w:color w:val="auto"/>
              </w:rPr>
              <w:lastRenderedPageBreak/>
              <w:t>营销案</w:t>
            </w:r>
          </w:p>
        </w:tc>
        <w:tc>
          <w:tcPr>
            <w:tcW w:w="3819" w:type="pct"/>
          </w:tcPr>
          <w:p w14:paraId="6F5C0AF4" w14:textId="77777777" w:rsidR="002348A3" w:rsidRDefault="00885771">
            <w:pPr>
              <w:pStyle w:val="affa"/>
              <w:rPr>
                <w:rFonts w:ascii="宋体" w:hAnsi="宋体"/>
                <w:i w:val="0"/>
                <w:color w:val="auto"/>
              </w:rPr>
            </w:pPr>
            <w:r>
              <w:rPr>
                <w:rFonts w:ascii="宋体" w:hAnsi="宋体" w:hint="eastAsia"/>
                <w:i w:val="0"/>
                <w:color w:val="auto"/>
              </w:rPr>
              <w:t>原精益平台使用的概念，在营销一体化支撑平台中使用产品代替</w:t>
            </w:r>
          </w:p>
          <w:p w14:paraId="391D2F79" w14:textId="77777777" w:rsidR="002348A3" w:rsidRDefault="00885771">
            <w:pPr>
              <w:pStyle w:val="affa"/>
              <w:rPr>
                <w:rFonts w:ascii="宋体" w:hAnsi="宋体"/>
                <w:i w:val="0"/>
                <w:color w:val="auto"/>
              </w:rPr>
            </w:pPr>
            <w:r>
              <w:rPr>
                <w:rFonts w:ascii="宋体" w:hAnsi="宋体" w:hint="eastAsia"/>
                <w:i w:val="0"/>
                <w:color w:val="auto"/>
              </w:rPr>
              <w:t>在原精益平台中，营销案包含了营销案流水号、营销案编码信息，通常</w:t>
            </w:r>
            <w:proofErr w:type="gramStart"/>
            <w:r>
              <w:rPr>
                <w:rFonts w:ascii="宋体" w:hAnsi="宋体" w:hint="eastAsia"/>
                <w:i w:val="0"/>
                <w:color w:val="auto"/>
              </w:rPr>
              <w:t>对应现网</w:t>
            </w:r>
            <w:proofErr w:type="gramEnd"/>
            <w:r>
              <w:rPr>
                <w:rFonts w:ascii="宋体" w:hAnsi="宋体" w:hint="eastAsia"/>
                <w:i w:val="0"/>
                <w:color w:val="auto"/>
              </w:rPr>
              <w:t>CRM</w:t>
            </w:r>
            <w:r>
              <w:rPr>
                <w:rFonts w:ascii="宋体" w:hAnsi="宋体" w:hint="eastAsia"/>
                <w:i w:val="0"/>
                <w:color w:val="auto"/>
              </w:rPr>
              <w:t>的产品包</w:t>
            </w:r>
          </w:p>
        </w:tc>
      </w:tr>
      <w:tr w:rsidR="002348A3" w14:paraId="63F27DD7" w14:textId="77777777">
        <w:tc>
          <w:tcPr>
            <w:tcW w:w="1181" w:type="pct"/>
          </w:tcPr>
          <w:p w14:paraId="01181322" w14:textId="77777777" w:rsidR="002348A3" w:rsidRDefault="00885771">
            <w:pPr>
              <w:pStyle w:val="affa"/>
              <w:rPr>
                <w:rFonts w:ascii="宋体" w:hAnsi="宋体"/>
                <w:i w:val="0"/>
                <w:color w:val="auto"/>
              </w:rPr>
            </w:pPr>
            <w:r>
              <w:rPr>
                <w:rFonts w:ascii="宋体" w:hAnsi="宋体" w:hint="eastAsia"/>
                <w:i w:val="0"/>
                <w:color w:val="auto"/>
              </w:rPr>
              <w:t>渠道</w:t>
            </w:r>
          </w:p>
        </w:tc>
        <w:tc>
          <w:tcPr>
            <w:tcW w:w="3819" w:type="pct"/>
          </w:tcPr>
          <w:p w14:paraId="13A2B47B" w14:textId="77777777" w:rsidR="002348A3" w:rsidRDefault="00885771">
            <w:pPr>
              <w:pStyle w:val="affa"/>
              <w:rPr>
                <w:rFonts w:ascii="宋体" w:hAnsi="宋体"/>
                <w:i w:val="0"/>
                <w:color w:val="auto"/>
              </w:rPr>
            </w:pPr>
            <w:r>
              <w:rPr>
                <w:rFonts w:ascii="宋体" w:hAnsi="宋体" w:hint="eastAsia"/>
                <w:i w:val="0"/>
                <w:color w:val="auto"/>
              </w:rPr>
              <w:t>具备与客户交互的能力，可以向客户推送营销信息的系统，如：网厅、短厅、营业厅、客服、主动下发（</w:t>
            </w:r>
            <w:r>
              <w:rPr>
                <w:rFonts w:ascii="宋体" w:hAnsi="宋体" w:hint="eastAsia"/>
                <w:i w:val="0"/>
                <w:color w:val="auto"/>
              </w:rPr>
              <w:t>10086055</w:t>
            </w:r>
            <w:r>
              <w:rPr>
                <w:rFonts w:ascii="宋体" w:hAnsi="宋体" w:hint="eastAsia"/>
                <w:i w:val="0"/>
                <w:color w:val="auto"/>
              </w:rPr>
              <w:t>）等</w:t>
            </w:r>
          </w:p>
        </w:tc>
      </w:tr>
    </w:tbl>
    <w:p w14:paraId="68D29E6C" w14:textId="77777777" w:rsidR="002348A3" w:rsidRDefault="002348A3"/>
    <w:p w14:paraId="73147A63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spacing w:line="412" w:lineRule="auto"/>
        <w:rPr>
          <w:b w:val="0"/>
          <w:bCs w:val="0"/>
        </w:rPr>
      </w:pPr>
      <w:bookmarkStart w:id="20" w:name="_Toc252885328"/>
      <w:bookmarkStart w:id="21" w:name="_Toc188517562"/>
      <w:r>
        <w:rPr>
          <w:rFonts w:hint="eastAsia"/>
          <w:b w:val="0"/>
          <w:bCs w:val="0"/>
        </w:rPr>
        <w:t>参考</w:t>
      </w:r>
      <w:bookmarkEnd w:id="20"/>
      <w:r>
        <w:rPr>
          <w:rFonts w:hint="eastAsia"/>
          <w:b w:val="0"/>
          <w:bCs w:val="0"/>
        </w:rPr>
        <w:t>文档</w:t>
      </w:r>
      <w:bookmarkEnd w:id="21"/>
    </w:p>
    <w:p w14:paraId="73A80A0B" w14:textId="77777777" w:rsidR="002348A3" w:rsidRDefault="00885771">
      <w:pPr>
        <w:spacing w:line="400" w:lineRule="exact"/>
        <w:rPr>
          <w:i/>
        </w:rPr>
      </w:pPr>
      <w:r>
        <w:rPr>
          <w:rFonts w:hint="eastAsia"/>
          <w:i/>
        </w:rPr>
        <w:t>说明本文档的参考文档名称，如集团规范、行业标准以及其他相关系统文档等。</w:t>
      </w:r>
    </w:p>
    <w:p w14:paraId="10963F5C" w14:textId="77777777" w:rsidR="002348A3" w:rsidRDefault="00885771">
      <w:pPr>
        <w:pStyle w:val="1"/>
        <w:numPr>
          <w:ilvl w:val="0"/>
          <w:numId w:val="10"/>
        </w:numPr>
        <w:spacing w:line="576" w:lineRule="auto"/>
        <w:rPr>
          <w:b w:val="0"/>
          <w:bCs w:val="0"/>
        </w:rPr>
      </w:pPr>
      <w:bookmarkStart w:id="22" w:name="_Toc252885330"/>
      <w:bookmarkStart w:id="23" w:name="_Toc188517563"/>
      <w:bookmarkStart w:id="24" w:name="_Toc230841072"/>
      <w:r>
        <w:rPr>
          <w:rFonts w:hint="eastAsia"/>
          <w:b w:val="0"/>
          <w:bCs w:val="0"/>
        </w:rPr>
        <w:t>软件概述</w:t>
      </w:r>
      <w:bookmarkEnd w:id="22"/>
      <w:bookmarkEnd w:id="23"/>
      <w:bookmarkEnd w:id="24"/>
    </w:p>
    <w:p w14:paraId="6F096D88" w14:textId="77777777" w:rsidR="002348A3" w:rsidRDefault="00885771">
      <w:pPr>
        <w:pStyle w:val="affd"/>
        <w:keepNext/>
        <w:keepLines/>
        <w:spacing w:before="260" w:after="260" w:line="415" w:lineRule="auto"/>
        <w:ind w:left="432" w:firstLineChars="0" w:hanging="432"/>
        <w:outlineLvl w:val="4"/>
        <w:rPr>
          <w:bCs/>
          <w:vanish/>
          <w:sz w:val="24"/>
        </w:rPr>
      </w:pPr>
      <w:bookmarkStart w:id="25" w:name="_Toc252885331"/>
      <w:bookmarkStart w:id="26" w:name="_Toc230841073"/>
      <w:r>
        <w:rPr>
          <w:rFonts w:hint="eastAsia"/>
          <w:bCs/>
          <w:vanish/>
          <w:sz w:val="24"/>
        </w:rPr>
        <w:t>2</w:t>
      </w:r>
    </w:p>
    <w:p w14:paraId="57BBF4B0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rPr>
          <w:b w:val="0"/>
          <w:bCs w:val="0"/>
        </w:rPr>
      </w:pPr>
      <w:bookmarkStart w:id="27" w:name="_Toc188517564"/>
      <w:r>
        <w:rPr>
          <w:rFonts w:hint="eastAsia"/>
          <w:b w:val="0"/>
          <w:bCs w:val="0"/>
        </w:rPr>
        <w:t>产品描述</w:t>
      </w:r>
      <w:bookmarkEnd w:id="25"/>
      <w:bookmarkEnd w:id="26"/>
      <w:bookmarkEnd w:id="27"/>
    </w:p>
    <w:p w14:paraId="60A6EE8F" w14:textId="77777777" w:rsidR="002348A3" w:rsidRDefault="00885771">
      <w:pPr>
        <w:spacing w:line="360" w:lineRule="auto"/>
      </w:pPr>
      <w:r>
        <w:rPr>
          <w:rFonts w:hint="eastAsia"/>
          <w:i/>
        </w:rPr>
        <w:t>简要描述产品的各方面指标要求，产品开发涉及的部门，产品涉及的关联系统，产品面向的用户群等。用户群的详细说明可参见</w:t>
      </w:r>
      <w:r>
        <w:rPr>
          <w:rFonts w:hint="eastAsia"/>
          <w:i/>
        </w:rPr>
        <w:t>2.2</w:t>
      </w:r>
      <w:r>
        <w:rPr>
          <w:rFonts w:hint="eastAsia"/>
          <w:i/>
        </w:rPr>
        <w:t>节用户角色定义</w:t>
      </w:r>
    </w:p>
    <w:p w14:paraId="7F1ACFFE" w14:textId="77777777" w:rsidR="002348A3" w:rsidRDefault="00885771">
      <w:pPr>
        <w:pStyle w:val="a6"/>
        <w:spacing w:line="480" w:lineRule="auto"/>
        <w:ind w:firstLine="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【</w:t>
      </w:r>
      <w:r>
        <w:rPr>
          <w:rFonts w:ascii="宋体" w:hAnsi="宋体" w:hint="eastAsia"/>
          <w:b/>
          <w:sz w:val="24"/>
          <w:szCs w:val="24"/>
        </w:rPr>
        <w:t>示例</w:t>
      </w:r>
      <w:r>
        <w:rPr>
          <w:rFonts w:ascii="宋体" w:hAnsi="宋体" w:hint="eastAsia"/>
          <w:sz w:val="24"/>
          <w:szCs w:val="24"/>
        </w:rPr>
        <w:t>：营销一体化支撑的目标在于打通系统之间的接口，整合已有的营销能力，统一营销管理流程。需要整合的系统包括：营销管理阶段的精益平台、产品配置阶段的</w:t>
      </w:r>
      <w:r>
        <w:rPr>
          <w:rFonts w:ascii="宋体" w:hAnsi="宋体" w:hint="eastAsia"/>
          <w:sz w:val="24"/>
          <w:szCs w:val="24"/>
        </w:rPr>
        <w:t>NGCRM</w:t>
      </w:r>
      <w:r>
        <w:rPr>
          <w:rFonts w:ascii="宋体" w:hAnsi="宋体" w:hint="eastAsia"/>
          <w:sz w:val="24"/>
          <w:szCs w:val="24"/>
        </w:rPr>
        <w:t>、营销策划和评估阶段的</w:t>
      </w:r>
      <w:r>
        <w:rPr>
          <w:rFonts w:ascii="宋体" w:hAnsi="宋体" w:hint="eastAsia"/>
          <w:sz w:val="24"/>
          <w:szCs w:val="24"/>
        </w:rPr>
        <w:t>CMP</w:t>
      </w:r>
      <w:r>
        <w:rPr>
          <w:rFonts w:ascii="宋体" w:hAnsi="宋体" w:hint="eastAsia"/>
          <w:sz w:val="24"/>
          <w:szCs w:val="24"/>
        </w:rPr>
        <w:t>、营销执行阶段的自营销平台。通过增强营销过程系统间的交互，实现流程一体化、感知一体化、数据一体化、以及渠道管理一体化，更好地支撑业务部门流量经营、客户经营、终端营销等方面的营销需求。】</w:t>
      </w:r>
    </w:p>
    <w:p w14:paraId="42AA40A1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rPr>
          <w:b w:val="0"/>
          <w:bCs w:val="0"/>
        </w:rPr>
      </w:pPr>
      <w:bookmarkStart w:id="28" w:name="_Toc252885332"/>
      <w:bookmarkStart w:id="29" w:name="_Toc188517565"/>
      <w:r>
        <w:rPr>
          <w:rFonts w:hint="eastAsia"/>
          <w:b w:val="0"/>
          <w:bCs w:val="0"/>
        </w:rPr>
        <w:t>用户角色定义</w:t>
      </w:r>
      <w:bookmarkEnd w:id="28"/>
      <w:bookmarkEnd w:id="29"/>
    </w:p>
    <w:p w14:paraId="187E35FC" w14:textId="77777777" w:rsidR="002348A3" w:rsidRDefault="00885771">
      <w:pPr>
        <w:rPr>
          <w:i/>
        </w:rPr>
      </w:pPr>
      <w:r>
        <w:rPr>
          <w:rFonts w:hint="eastAsia"/>
          <w:i/>
        </w:rPr>
        <w:t>简要说明使用本系统的用户角色和其相关的业务说明，可按组织级、部门级和</w:t>
      </w:r>
      <w:proofErr w:type="gramStart"/>
      <w:r>
        <w:rPr>
          <w:rFonts w:hint="eastAsia"/>
          <w:i/>
        </w:rPr>
        <w:t>业务级</w:t>
      </w:r>
      <w:proofErr w:type="gramEnd"/>
      <w:r>
        <w:rPr>
          <w:rFonts w:hint="eastAsia"/>
          <w:i/>
        </w:rPr>
        <w:t>分别说明。</w:t>
      </w:r>
    </w:p>
    <w:p w14:paraId="3CE9C1B0" w14:textId="77777777" w:rsidR="002348A3" w:rsidRDefault="00885771">
      <w:pPr>
        <w:spacing w:line="400" w:lineRule="exact"/>
      </w:pPr>
      <w:proofErr w:type="gramStart"/>
      <w:r>
        <w:rPr>
          <w:rFonts w:hint="eastAsia"/>
        </w:rPr>
        <w:t>【</w:t>
      </w:r>
      <w:proofErr w:type="gramEnd"/>
      <w:r>
        <w:rPr>
          <w:rFonts w:hint="eastAsia"/>
          <w:b/>
        </w:rPr>
        <w:t>示例：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832"/>
        <w:gridCol w:w="1559"/>
        <w:gridCol w:w="4820"/>
      </w:tblGrid>
      <w:tr w:rsidR="002348A3" w14:paraId="57084545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85F2A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7D37B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8EE06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所在部门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03BF0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相关的业务活动说明</w:t>
            </w:r>
          </w:p>
        </w:tc>
      </w:tr>
      <w:tr w:rsidR="002348A3" w14:paraId="050314FB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65529" w14:textId="77777777" w:rsidR="002348A3" w:rsidRDefault="00885771">
            <w:pPr>
              <w:spacing w:line="400" w:lineRule="exact"/>
              <w:jc w:val="center"/>
            </w:pPr>
            <w:r>
              <w:t>100</w:t>
            </w:r>
            <w:r>
              <w:rPr>
                <w:rFonts w:hint="eastAsia"/>
              </w:rPr>
              <w:t>1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F1B7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营销策划人员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EE201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业务部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1291C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营销方案、活动管理</w:t>
            </w:r>
          </w:p>
        </w:tc>
      </w:tr>
      <w:tr w:rsidR="002348A3" w14:paraId="037B933F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893C2" w14:textId="77777777" w:rsidR="002348A3" w:rsidRDefault="00885771">
            <w:pPr>
              <w:spacing w:line="400" w:lineRule="exact"/>
              <w:jc w:val="center"/>
            </w:pPr>
            <w:r>
              <w:lastRenderedPageBreak/>
              <w:t>100</w:t>
            </w:r>
            <w:r>
              <w:rPr>
                <w:rFonts w:hint="eastAsia"/>
              </w:rPr>
              <w:t>2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6A9F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营销审批人员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13E1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业务部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36878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营销审批</w:t>
            </w:r>
          </w:p>
        </w:tc>
      </w:tr>
      <w:tr w:rsidR="002348A3" w14:paraId="1888AD7E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C8E96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1003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6DAE5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效果分析人员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6B31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业务部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1522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营销效果评估</w:t>
            </w:r>
          </w:p>
        </w:tc>
      </w:tr>
      <w:tr w:rsidR="002348A3" w14:paraId="2DA9A045" w14:textId="77777777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4833B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1004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3AB5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系统管理员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2E83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业务部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D1BA0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营销系统维护、管理</w:t>
            </w:r>
          </w:p>
        </w:tc>
      </w:tr>
    </w:tbl>
    <w:p w14:paraId="5F76340E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rPr>
          <w:b w:val="0"/>
          <w:bCs w:val="0"/>
        </w:rPr>
      </w:pPr>
      <w:bookmarkStart w:id="30" w:name="_Toc252885333"/>
      <w:bookmarkStart w:id="31" w:name="_Toc188517566"/>
      <w:r>
        <w:rPr>
          <w:rFonts w:hint="eastAsia"/>
          <w:b w:val="0"/>
          <w:bCs w:val="0"/>
        </w:rPr>
        <w:t>业务流程</w:t>
      </w:r>
      <w:bookmarkEnd w:id="30"/>
      <w:r>
        <w:rPr>
          <w:rFonts w:hint="eastAsia"/>
          <w:b w:val="0"/>
          <w:bCs w:val="0"/>
        </w:rPr>
        <w:t>说明</w:t>
      </w:r>
      <w:bookmarkEnd w:id="31"/>
    </w:p>
    <w:p w14:paraId="54B7F7BE" w14:textId="77777777" w:rsidR="002348A3" w:rsidRDefault="00885771">
      <w:pPr>
        <w:rPr>
          <w:i/>
        </w:rPr>
      </w:pPr>
      <w:r>
        <w:rPr>
          <w:rFonts w:hint="eastAsia"/>
          <w:i/>
        </w:rPr>
        <w:t>详细阐述系统的主要业务流程，可用文字结合图表的方式描述。</w:t>
      </w:r>
    </w:p>
    <w:p w14:paraId="30A81B20" w14:textId="77777777" w:rsidR="002348A3" w:rsidRDefault="00885771">
      <w:pPr>
        <w:rPr>
          <w:i/>
        </w:rPr>
      </w:pPr>
      <w:proofErr w:type="gramStart"/>
      <w:r>
        <w:rPr>
          <w:rFonts w:hint="eastAsia"/>
        </w:rPr>
        <w:t>【</w:t>
      </w:r>
      <w:proofErr w:type="gramEnd"/>
      <w:r>
        <w:rPr>
          <w:rFonts w:hint="eastAsia"/>
          <w:b/>
        </w:rPr>
        <w:t>示例：</w:t>
      </w:r>
    </w:p>
    <w:p w14:paraId="3C257211" w14:textId="77777777" w:rsidR="002348A3" w:rsidRDefault="00885771">
      <w:pPr>
        <w:pStyle w:val="a6"/>
        <w:spacing w:before="200" w:after="200" w:line="276" w:lineRule="auto"/>
        <w:ind w:firstLine="0"/>
        <w:jc w:val="left"/>
        <w:rPr>
          <w:rFonts w:ascii="新宋体" w:eastAsia="新宋体" w:hAnsi="新宋体"/>
          <w:sz w:val="24"/>
        </w:rPr>
      </w:pPr>
      <w:r>
        <w:rPr>
          <w:rFonts w:ascii="新宋体" w:eastAsia="新宋体" w:hAnsi="新宋体"/>
        </w:rPr>
        <w:object w:dxaOrig="8941" w:dyaOrig="6463" w14:anchorId="74DB8B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pt;height:323.5pt" o:ole="">
            <v:imagedata r:id="rId10" o:title=""/>
          </v:shape>
          <o:OLEObject Type="Embed" ProgID="Visio.Drawing.11" ShapeID="_x0000_i1025" DrawAspect="Content" ObjectID="_1805030244" r:id="rId11"/>
        </w:object>
      </w:r>
    </w:p>
    <w:p w14:paraId="0395CF0B" w14:textId="77777777" w:rsidR="002348A3" w:rsidRDefault="00885771">
      <w:pPr>
        <w:pStyle w:val="a6"/>
        <w:spacing w:before="200" w:after="200" w:line="276" w:lineRule="auto"/>
        <w:ind w:firstLine="418"/>
        <w:jc w:val="left"/>
        <w:rPr>
          <w:rFonts w:ascii="新宋体" w:eastAsia="新宋体" w:hAnsi="新宋体"/>
          <w:sz w:val="24"/>
        </w:rPr>
      </w:pPr>
      <w:r>
        <w:rPr>
          <w:rFonts w:ascii="新宋体" w:eastAsia="新宋体" w:hAnsi="新宋体" w:hint="eastAsia"/>
          <w:sz w:val="24"/>
        </w:rPr>
        <w:t>系统基本上由三个主要流程构成，在设计和实现中必须以这三个流程为核心：</w:t>
      </w:r>
    </w:p>
    <w:p w14:paraId="25349CCF" w14:textId="77777777" w:rsidR="002348A3" w:rsidRDefault="00885771">
      <w:pPr>
        <w:pStyle w:val="a6"/>
        <w:spacing w:before="200" w:after="200" w:line="276" w:lineRule="auto"/>
        <w:ind w:firstLine="418"/>
        <w:jc w:val="left"/>
        <w:rPr>
          <w:rFonts w:ascii="新宋体" w:eastAsia="新宋体" w:hAnsi="新宋体"/>
          <w:sz w:val="24"/>
        </w:rPr>
      </w:pPr>
      <w:r>
        <w:rPr>
          <w:rFonts w:ascii="新宋体" w:eastAsia="新宋体" w:hAnsi="新宋体" w:hint="eastAsia"/>
          <w:b/>
          <w:sz w:val="24"/>
        </w:rPr>
        <w:t>营销方案制定</w:t>
      </w:r>
      <w:r>
        <w:rPr>
          <w:rFonts w:ascii="新宋体" w:eastAsia="新宋体" w:hAnsi="新宋体" w:hint="eastAsia"/>
          <w:sz w:val="24"/>
        </w:rPr>
        <w:t>：分为需求申请及需求审批两个阶段，营销人员策划营销方案并提出上架申请，管理人员审批营销方案，最终将营销方案配置上架</w:t>
      </w:r>
    </w:p>
    <w:p w14:paraId="6E70736F" w14:textId="77777777" w:rsidR="002348A3" w:rsidRDefault="00885771">
      <w:pPr>
        <w:pStyle w:val="a6"/>
        <w:spacing w:before="200" w:after="200" w:line="276" w:lineRule="auto"/>
        <w:ind w:firstLine="418"/>
        <w:jc w:val="left"/>
        <w:rPr>
          <w:rFonts w:ascii="新宋体" w:eastAsia="新宋体" w:hAnsi="新宋体"/>
          <w:sz w:val="24"/>
        </w:rPr>
      </w:pPr>
      <w:r>
        <w:rPr>
          <w:rFonts w:ascii="新宋体" w:eastAsia="新宋体" w:hAnsi="新宋体" w:hint="eastAsia"/>
          <w:b/>
          <w:sz w:val="24"/>
        </w:rPr>
        <w:t>营销方案执行</w:t>
      </w:r>
      <w:r>
        <w:rPr>
          <w:rFonts w:ascii="新宋体" w:eastAsia="新宋体" w:hAnsi="新宋体" w:hint="eastAsia"/>
          <w:sz w:val="24"/>
        </w:rPr>
        <w:t>：由各外围系统与自营销平台协作完成，外围系统负责将媒介消息上报给自营销平台，自营销平台进行营销匹配，选择最适合的营销内容，完成追尾操作，最终请求相关外围系统将短信下发给目标客户</w:t>
      </w:r>
    </w:p>
    <w:p w14:paraId="6B09590A" w14:textId="77777777" w:rsidR="002348A3" w:rsidRDefault="00885771">
      <w:pPr>
        <w:pStyle w:val="a6"/>
        <w:spacing w:before="200" w:after="200" w:line="276" w:lineRule="auto"/>
        <w:ind w:firstLine="418"/>
        <w:jc w:val="left"/>
        <w:rPr>
          <w:rFonts w:ascii="新宋体" w:eastAsia="新宋体" w:hAnsi="新宋体"/>
          <w:b/>
          <w:sz w:val="24"/>
        </w:rPr>
      </w:pPr>
      <w:r>
        <w:rPr>
          <w:rFonts w:ascii="新宋体" w:eastAsia="新宋体" w:hAnsi="新宋体" w:hint="eastAsia"/>
          <w:b/>
          <w:sz w:val="24"/>
        </w:rPr>
        <w:t>营销效果评估：</w:t>
      </w:r>
      <w:r>
        <w:rPr>
          <w:rFonts w:ascii="新宋体" w:eastAsia="新宋体" w:hAnsi="新宋体" w:hint="eastAsia"/>
          <w:sz w:val="24"/>
        </w:rPr>
        <w:t>通过收集用户查看详细、办理业务的数据，产生相关的各种统计，进行营销效果的评估。（注：由</w:t>
      </w:r>
      <w:r>
        <w:rPr>
          <w:rFonts w:ascii="新宋体" w:eastAsia="新宋体" w:hAnsi="新宋体" w:hint="eastAsia"/>
          <w:sz w:val="24"/>
        </w:rPr>
        <w:t>CMP</w:t>
      </w:r>
      <w:r>
        <w:rPr>
          <w:rFonts w:ascii="新宋体" w:eastAsia="新宋体" w:hAnsi="新宋体" w:hint="eastAsia"/>
          <w:sz w:val="24"/>
        </w:rPr>
        <w:t>系统实现营销效果评估功能）】</w:t>
      </w:r>
    </w:p>
    <w:p w14:paraId="60A9CE3D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rPr>
          <w:b w:val="0"/>
          <w:bCs w:val="0"/>
        </w:rPr>
      </w:pPr>
      <w:bookmarkStart w:id="32" w:name="_Toc248064805"/>
      <w:bookmarkStart w:id="33" w:name="_Toc188517567"/>
      <w:r>
        <w:rPr>
          <w:rFonts w:hint="eastAsia"/>
          <w:b w:val="0"/>
          <w:bCs w:val="0"/>
        </w:rPr>
        <w:lastRenderedPageBreak/>
        <w:t>系统边界</w:t>
      </w:r>
      <w:bookmarkEnd w:id="32"/>
      <w:r>
        <w:rPr>
          <w:rFonts w:hint="eastAsia"/>
          <w:b w:val="0"/>
          <w:bCs w:val="0"/>
        </w:rPr>
        <w:t>描述</w:t>
      </w:r>
      <w:bookmarkEnd w:id="33"/>
    </w:p>
    <w:p w14:paraId="6D59F2DE" w14:textId="77777777" w:rsidR="002348A3" w:rsidRDefault="00885771">
      <w:pPr>
        <w:rPr>
          <w:i/>
        </w:rPr>
      </w:pPr>
      <w:r>
        <w:rPr>
          <w:rFonts w:hint="eastAsia"/>
          <w:i/>
        </w:rPr>
        <w:t>描述所有相关用户及其他系统（包含软件系统、硬件设备、其他</w:t>
      </w:r>
      <w:r>
        <w:rPr>
          <w:rFonts w:hint="eastAsia"/>
          <w:i/>
        </w:rPr>
        <w:t>终端等）与本系统的交互关系。</w:t>
      </w:r>
    </w:p>
    <w:p w14:paraId="2EC72064" w14:textId="77777777" w:rsidR="002348A3" w:rsidRDefault="00885771">
      <w:proofErr w:type="gramStart"/>
      <w:r>
        <w:rPr>
          <w:rFonts w:hint="eastAsia"/>
        </w:rPr>
        <w:t>【</w:t>
      </w:r>
      <w:proofErr w:type="gramEnd"/>
      <w:r>
        <w:rPr>
          <w:rFonts w:hint="eastAsia"/>
          <w:b/>
        </w:rPr>
        <w:t>示例：</w:t>
      </w:r>
    </w:p>
    <w:p w14:paraId="28326BFB" w14:textId="77777777" w:rsidR="002348A3" w:rsidRDefault="00885771">
      <w:pPr>
        <w:jc w:val="center"/>
        <w:rPr>
          <w:color w:val="000000"/>
          <w:szCs w:val="21"/>
        </w:rPr>
      </w:pPr>
      <w:r>
        <w:rPr>
          <w:noProof/>
        </w:rPr>
        <w:drawing>
          <wp:inline distT="0" distB="0" distL="114300" distR="114300" wp14:anchorId="257638A7" wp14:editId="43681E48">
            <wp:extent cx="5485765" cy="273558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】</w:t>
      </w:r>
    </w:p>
    <w:p w14:paraId="316532E2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rPr>
          <w:b w:val="0"/>
          <w:bCs w:val="0"/>
        </w:rPr>
      </w:pPr>
      <w:bookmarkStart w:id="34" w:name="_Toc252885335"/>
      <w:bookmarkStart w:id="35" w:name="_Toc188517568"/>
      <w:r>
        <w:rPr>
          <w:rFonts w:hint="eastAsia"/>
          <w:b w:val="0"/>
          <w:bCs w:val="0"/>
        </w:rPr>
        <w:t>功能划分</w:t>
      </w:r>
      <w:bookmarkEnd w:id="34"/>
      <w:r>
        <w:rPr>
          <w:rFonts w:hint="eastAsia"/>
          <w:b w:val="0"/>
          <w:bCs w:val="0"/>
        </w:rPr>
        <w:t>说明</w:t>
      </w:r>
      <w:bookmarkEnd w:id="35"/>
    </w:p>
    <w:p w14:paraId="125DD282" w14:textId="77777777" w:rsidR="002348A3" w:rsidRDefault="00885771">
      <w:pPr>
        <w:spacing w:line="360" w:lineRule="auto"/>
        <w:ind w:firstLineChars="200" w:firstLine="420"/>
        <w:rPr>
          <w:i/>
        </w:rPr>
      </w:pPr>
      <w:r>
        <w:rPr>
          <w:rFonts w:hint="eastAsia"/>
          <w:i/>
        </w:rPr>
        <w:t>通过功能模块结构图说明本系统的功能模块结构及各模块划分，</w:t>
      </w:r>
      <w:r>
        <w:rPr>
          <w:rFonts w:hint="eastAsia"/>
          <w:b/>
          <w:i/>
        </w:rPr>
        <w:t>如该系统是二次开发项目，则需在图中标明哪些是本次开发所涉及的模块</w:t>
      </w:r>
      <w:r>
        <w:rPr>
          <w:rFonts w:hint="eastAsia"/>
          <w:i/>
        </w:rPr>
        <w:t>。</w:t>
      </w:r>
    </w:p>
    <w:p w14:paraId="346186DD" w14:textId="77777777" w:rsidR="002348A3" w:rsidRDefault="00885771">
      <w:proofErr w:type="gramStart"/>
      <w:r>
        <w:rPr>
          <w:rFonts w:hint="eastAsia"/>
        </w:rPr>
        <w:t>【</w:t>
      </w:r>
      <w:proofErr w:type="gramEnd"/>
      <w:r>
        <w:rPr>
          <w:rFonts w:hint="eastAsia"/>
          <w:b/>
        </w:rPr>
        <w:t>示例</w:t>
      </w:r>
      <w:r>
        <w:rPr>
          <w:rFonts w:hint="eastAsia"/>
          <w:b/>
        </w:rPr>
        <w:t>:</w:t>
      </w:r>
    </w:p>
    <w:p w14:paraId="1C7FAA9F" w14:textId="77777777" w:rsidR="002348A3" w:rsidRDefault="00885771">
      <w:r>
        <w:rPr>
          <w:noProof/>
        </w:rPr>
        <w:drawing>
          <wp:inline distT="0" distB="0" distL="114300" distR="114300" wp14:anchorId="0C5E922A" wp14:editId="62BD919B">
            <wp:extent cx="5695950" cy="303403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】</w:t>
      </w:r>
      <w:bookmarkStart w:id="36" w:name="_GoBack"/>
      <w:bookmarkEnd w:id="36"/>
    </w:p>
    <w:p w14:paraId="68C16389" w14:textId="77777777" w:rsidR="002348A3" w:rsidRDefault="00885771">
      <w:pPr>
        <w:pStyle w:val="1"/>
        <w:numPr>
          <w:ilvl w:val="0"/>
          <w:numId w:val="10"/>
        </w:numPr>
        <w:spacing w:line="576" w:lineRule="auto"/>
        <w:rPr>
          <w:b w:val="0"/>
          <w:bCs w:val="0"/>
        </w:rPr>
      </w:pPr>
      <w:bookmarkStart w:id="37" w:name="_Toc188517569"/>
      <w:r>
        <w:rPr>
          <w:rFonts w:hint="eastAsia"/>
          <w:b w:val="0"/>
          <w:bCs w:val="0"/>
        </w:rPr>
        <w:lastRenderedPageBreak/>
        <w:t>功能需求</w:t>
      </w:r>
      <w:bookmarkEnd w:id="6"/>
      <w:bookmarkEnd w:id="37"/>
    </w:p>
    <w:p w14:paraId="5E146D70" w14:textId="77777777" w:rsidR="002348A3" w:rsidRDefault="00885771">
      <w:pPr>
        <w:spacing w:line="360" w:lineRule="auto"/>
        <w:ind w:firstLineChars="200" w:firstLine="422"/>
        <w:rPr>
          <w:i/>
        </w:rPr>
      </w:pPr>
      <w:r>
        <w:rPr>
          <w:rFonts w:hint="eastAsia"/>
          <w:b/>
          <w:i/>
        </w:rPr>
        <w:t>按照</w:t>
      </w:r>
      <w:r>
        <w:rPr>
          <w:rFonts w:hint="eastAsia"/>
          <w:b/>
          <w:i/>
        </w:rPr>
        <w:t>2.5</w:t>
      </w:r>
      <w:r>
        <w:rPr>
          <w:rFonts w:hint="eastAsia"/>
          <w:b/>
          <w:i/>
        </w:rPr>
        <w:t>章节功能模块划分说明</w:t>
      </w:r>
      <w:r>
        <w:rPr>
          <w:rFonts w:hint="eastAsia"/>
          <w:i/>
        </w:rPr>
        <w:t>中列出的本项目需改造的功能逐级（即按子系统、一级功能、二级功能</w:t>
      </w:r>
      <w:r>
        <w:rPr>
          <w:i/>
        </w:rPr>
        <w:t>……</w:t>
      </w:r>
      <w:r>
        <w:rPr>
          <w:rFonts w:hint="eastAsia"/>
          <w:i/>
        </w:rPr>
        <w:t>结构）描述功能需求。</w:t>
      </w:r>
    </w:p>
    <w:p w14:paraId="50B74664" w14:textId="77777777" w:rsidR="002348A3" w:rsidRDefault="00885771">
      <w:pPr>
        <w:pStyle w:val="affd"/>
        <w:keepNext/>
        <w:keepLines/>
        <w:spacing w:before="260" w:after="260" w:line="360" w:lineRule="auto"/>
        <w:ind w:left="432" w:firstLineChars="0" w:hanging="432"/>
        <w:outlineLvl w:val="4"/>
        <w:rPr>
          <w:bCs/>
          <w:vanish/>
          <w:sz w:val="24"/>
        </w:rPr>
      </w:pPr>
      <w:r>
        <w:rPr>
          <w:rFonts w:hint="eastAsia"/>
          <w:bCs/>
          <w:vanish/>
          <w:sz w:val="24"/>
        </w:rPr>
        <w:t>3</w:t>
      </w:r>
    </w:p>
    <w:p w14:paraId="221448F7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spacing w:before="120" w:after="120" w:line="360" w:lineRule="auto"/>
      </w:pPr>
      <w:bookmarkStart w:id="38" w:name="_Toc188517570"/>
      <w:r>
        <w:rPr>
          <w:rFonts w:hint="eastAsia"/>
        </w:rPr>
        <w:t>营销管理子系统</w:t>
      </w:r>
      <w:bookmarkEnd w:id="38"/>
    </w:p>
    <w:p w14:paraId="7F3FEF03" w14:textId="77777777" w:rsidR="002348A3" w:rsidRDefault="00885771">
      <w:pPr>
        <w:pStyle w:val="30"/>
        <w:numPr>
          <w:ilvl w:val="2"/>
          <w:numId w:val="10"/>
        </w:numPr>
        <w:tabs>
          <w:tab w:val="clear" w:pos="720"/>
        </w:tabs>
        <w:spacing w:before="120" w:after="120" w:line="360" w:lineRule="auto"/>
      </w:pPr>
      <w:bookmarkStart w:id="39" w:name="_Toc188517571"/>
      <w:r>
        <w:rPr>
          <w:rFonts w:hint="eastAsia"/>
        </w:rPr>
        <w:t>媒介精细化管理</w:t>
      </w:r>
      <w:bookmarkEnd w:id="39"/>
    </w:p>
    <w:p w14:paraId="52C14AA3" w14:textId="77777777" w:rsidR="002348A3" w:rsidRDefault="00885771">
      <w:pPr>
        <w:spacing w:line="360" w:lineRule="auto"/>
      </w:pPr>
      <w:r>
        <w:rPr>
          <w:rFonts w:hint="eastAsia"/>
          <w:b/>
          <w:sz w:val="24"/>
        </w:rPr>
        <w:t>场景说明：</w:t>
      </w:r>
      <w:r>
        <w:rPr>
          <w:rFonts w:hint="eastAsia"/>
        </w:rPr>
        <w:t>对“媒介精细化管理”场景进行概要说明。</w:t>
      </w:r>
    </w:p>
    <w:p w14:paraId="5C59357E" w14:textId="77777777" w:rsidR="002348A3" w:rsidRDefault="00885771">
      <w:pPr>
        <w:pStyle w:val="4"/>
        <w:numPr>
          <w:ilvl w:val="3"/>
          <w:numId w:val="10"/>
        </w:numPr>
        <w:tabs>
          <w:tab w:val="clear" w:pos="1224"/>
        </w:tabs>
        <w:spacing w:before="120" w:after="120" w:line="360" w:lineRule="auto"/>
      </w:pPr>
      <w:r>
        <w:rPr>
          <w:rFonts w:hint="eastAsia"/>
        </w:rPr>
        <w:t>添加客户信息（新增）</w:t>
      </w:r>
    </w:p>
    <w:p w14:paraId="6565FA4A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</w:rPr>
        <w:t>对该功能进行简要的描述。</w:t>
      </w:r>
    </w:p>
    <w:p w14:paraId="143FC8B8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（粘贴功能界面截图。若</w:t>
      </w:r>
      <w:r>
        <w:t>是</w:t>
      </w:r>
      <w:r>
        <w:rPr>
          <w:rFonts w:hint="eastAsia"/>
        </w:rPr>
        <w:t>没</w:t>
      </w:r>
      <w:r>
        <w:t>有</w:t>
      </w:r>
      <w:r>
        <w:rPr>
          <w:rFonts w:hint="eastAsia"/>
        </w:rPr>
        <w:t>功能界面截图，</w:t>
      </w:r>
      <w:r>
        <w:t>是系统与系统</w:t>
      </w:r>
      <w:r>
        <w:rPr>
          <w:rFonts w:hint="eastAsia"/>
        </w:rPr>
        <w:t>之间</w:t>
      </w:r>
      <w:r>
        <w:t>的数据交</w:t>
      </w:r>
      <w:r>
        <w:rPr>
          <w:rFonts w:hint="eastAsia"/>
        </w:rPr>
        <w:t>换</w:t>
      </w:r>
      <w:r>
        <w:t>，请画出</w:t>
      </w:r>
      <w:r>
        <w:rPr>
          <w:rFonts w:hint="eastAsia"/>
        </w:rPr>
        <w:t>共享</w:t>
      </w:r>
      <w:r>
        <w:t>数据</w:t>
      </w:r>
      <w:r>
        <w:rPr>
          <w:rFonts w:hint="eastAsia"/>
        </w:rPr>
        <w:t>使用</w:t>
      </w:r>
      <w:r>
        <w:t>情况示意图，见</w:t>
      </w:r>
      <w:r>
        <w:rPr>
          <w:rFonts w:hint="eastAsia"/>
        </w:rPr>
        <w:t>下</w:t>
      </w:r>
      <w:r>
        <w:t>面例图</w:t>
      </w:r>
      <w:r>
        <w:rPr>
          <w:rFonts w:hint="eastAsia"/>
        </w:rPr>
        <w:t>）</w:t>
      </w:r>
    </w:p>
    <w:p w14:paraId="6E03FA88" w14:textId="77777777" w:rsidR="002348A3" w:rsidRDefault="00885771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3C2C3F2C" wp14:editId="08804BB0">
            <wp:extent cx="5314950" cy="27146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1C62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</w:rPr>
        <w:t>客户信息</w:t>
      </w:r>
      <w:r>
        <w:rPr>
          <w:rFonts w:hint="eastAsia"/>
        </w:rPr>
        <w:t>{</w:t>
      </w:r>
      <w:r>
        <w:rPr>
          <w:rFonts w:hint="eastAsia"/>
        </w:rPr>
        <w:t>白名单名称、类型、源地址、目的地址</w:t>
      </w:r>
      <w:r>
        <w:rPr>
          <w:rFonts w:hint="eastAsia"/>
        </w:rPr>
        <w:t>}</w:t>
      </w:r>
      <w:r>
        <w:t xml:space="preserve"> </w:t>
      </w:r>
      <w:r>
        <w:rPr>
          <w:rFonts w:hint="eastAsia"/>
        </w:rPr>
        <w:t>；用户联系方式</w:t>
      </w:r>
      <w:r>
        <w:rPr>
          <w:rFonts w:hint="eastAsia"/>
        </w:rPr>
        <w:t>{</w:t>
      </w:r>
      <w:r>
        <w:rPr>
          <w:rFonts w:hint="eastAsia"/>
          <w:sz w:val="22"/>
          <w:szCs w:val="22"/>
        </w:rPr>
        <w:t>用户名、用户证件号、用户号码</w:t>
      </w:r>
      <w:r>
        <w:rPr>
          <w:rFonts w:hint="eastAsia"/>
        </w:rPr>
        <w:t>}</w:t>
      </w:r>
    </w:p>
    <w:p w14:paraId="3DE0A183" w14:textId="77777777" w:rsidR="002348A3" w:rsidRDefault="00885771">
      <w:pPr>
        <w:spacing w:line="360" w:lineRule="auto"/>
        <w:rPr>
          <w:b/>
          <w:sz w:val="28"/>
          <w:szCs w:val="28"/>
        </w:rPr>
      </w:pPr>
      <w:r>
        <w:rPr>
          <w:rFonts w:hint="eastAsia"/>
        </w:rPr>
        <w:t>（说</w:t>
      </w:r>
      <w:r>
        <w:t>明：</w:t>
      </w:r>
      <w:r>
        <w:rPr>
          <w:rFonts w:hint="eastAsia"/>
        </w:rPr>
        <w:t>列出该</w:t>
      </w:r>
      <w:r>
        <w:t>功能</w:t>
      </w:r>
      <w:r>
        <w:rPr>
          <w:rFonts w:hint="eastAsia"/>
        </w:rPr>
        <w:t>所</w:t>
      </w:r>
      <w:r>
        <w:t>涉及</w:t>
      </w:r>
      <w:r>
        <w:rPr>
          <w:rFonts w:hint="eastAsia"/>
        </w:rPr>
        <w:t>的</w:t>
      </w:r>
      <w:r>
        <w:t>逻辑文件中的</w:t>
      </w:r>
      <w:r>
        <w:rPr>
          <w:rFonts w:hint="eastAsia"/>
        </w:rPr>
        <w:t>输</w:t>
      </w:r>
      <w:r>
        <w:t>入</w:t>
      </w:r>
      <w:r>
        <w:rPr>
          <w:rFonts w:hint="eastAsia"/>
        </w:rPr>
        <w:t>属性</w:t>
      </w:r>
      <w:r>
        <w:t>，属性</w:t>
      </w:r>
      <w:r>
        <w:rPr>
          <w:rFonts w:hint="eastAsia"/>
        </w:rPr>
        <w:t>放</w:t>
      </w:r>
      <w:r>
        <w:t>在</w:t>
      </w:r>
      <w:r>
        <w:rPr>
          <w:rFonts w:hint="eastAsia"/>
        </w:rPr>
        <w:t>{}</w:t>
      </w:r>
      <w:r>
        <w:rPr>
          <w:rFonts w:hint="eastAsia"/>
        </w:rPr>
        <w:t>中</w:t>
      </w:r>
      <w:r>
        <w:t>，逻辑文件名放在</w:t>
      </w:r>
      <w:r>
        <w:t>{}</w:t>
      </w:r>
      <w:r>
        <w:rPr>
          <w:rFonts w:hint="eastAsia"/>
        </w:rPr>
        <w:t>前。</w:t>
      </w:r>
      <w:r>
        <w:t>注意</w:t>
      </w:r>
      <w:r>
        <w:rPr>
          <w:rFonts w:hint="eastAsia"/>
        </w:rPr>
        <w:t>如果</w:t>
      </w:r>
      <w:r>
        <w:t>有多个逻辑文件</w:t>
      </w:r>
      <w:r>
        <w:rPr>
          <w:rFonts w:hint="eastAsia"/>
        </w:rPr>
        <w:t>，</w:t>
      </w:r>
      <w:r>
        <w:t>请不要分段写，用中文</w:t>
      </w:r>
      <w:r>
        <w:rPr>
          <w:rFonts w:hint="eastAsia"/>
        </w:rPr>
        <w:t>分号</w:t>
      </w:r>
      <w:r>
        <w:t>隔开</w:t>
      </w:r>
      <w:r>
        <w:rPr>
          <w:rFonts w:hint="eastAsia"/>
        </w:rPr>
        <w:t>。</w:t>
      </w:r>
      <w:r>
        <w:rPr>
          <w:rFonts w:hint="eastAsia"/>
          <w:b/>
        </w:rPr>
        <w:t>该输</w:t>
      </w:r>
      <w:r>
        <w:rPr>
          <w:b/>
        </w:rPr>
        <w:t>入属性是</w:t>
      </w:r>
      <w:r>
        <w:rPr>
          <w:rFonts w:hint="eastAsia"/>
          <w:b/>
        </w:rPr>
        <w:t>指</w:t>
      </w:r>
      <w:r>
        <w:rPr>
          <w:b/>
        </w:rPr>
        <w:t>从系统外部输入的数据或控制信息</w:t>
      </w:r>
      <w:r>
        <w:t>。具体格式见上例</w:t>
      </w:r>
      <w:r>
        <w:rPr>
          <w:rFonts w:hint="eastAsia"/>
        </w:rPr>
        <w:t>。）</w:t>
      </w:r>
      <w:r>
        <w:t xml:space="preserve">    </w:t>
      </w:r>
    </w:p>
    <w:p w14:paraId="6DA0E41F" w14:textId="77777777" w:rsidR="002348A3" w:rsidRDefault="00885771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客户信息</w:t>
      </w:r>
      <w:r>
        <w:rPr>
          <w:rFonts w:hint="eastAsia"/>
        </w:rPr>
        <w:t>{</w:t>
      </w:r>
      <w:r>
        <w:rPr>
          <w:rFonts w:hint="eastAsia"/>
        </w:rPr>
        <w:t>白名单名称</w:t>
      </w:r>
      <w:r>
        <w:rPr>
          <w:rFonts w:hint="eastAsia"/>
        </w:rPr>
        <w:t>}</w:t>
      </w:r>
      <w:r>
        <w:rPr>
          <w:rFonts w:hint="eastAsia"/>
        </w:rPr>
        <w:t>；用户联系方式</w:t>
      </w:r>
      <w:r>
        <w:rPr>
          <w:rFonts w:hint="eastAsia"/>
        </w:rPr>
        <w:t>{</w:t>
      </w:r>
      <w:r>
        <w:rPr>
          <w:rFonts w:hint="eastAsia"/>
          <w:sz w:val="22"/>
          <w:szCs w:val="22"/>
        </w:rPr>
        <w:t>用户名、用户号码</w:t>
      </w:r>
      <w:r>
        <w:rPr>
          <w:rFonts w:hint="eastAsia"/>
        </w:rPr>
        <w:t>}</w:t>
      </w:r>
    </w:p>
    <w:p w14:paraId="505C68AE" w14:textId="77777777" w:rsidR="002348A3" w:rsidRDefault="00885771">
      <w:pPr>
        <w:spacing w:line="360" w:lineRule="auto"/>
      </w:pPr>
      <w:r>
        <w:rPr>
          <w:rFonts w:hint="eastAsia"/>
        </w:rPr>
        <w:lastRenderedPageBreak/>
        <w:t>（说</w:t>
      </w:r>
      <w:r>
        <w:t>明：</w:t>
      </w:r>
      <w:r>
        <w:rPr>
          <w:rFonts w:hint="eastAsia"/>
        </w:rPr>
        <w:t>列出该</w:t>
      </w:r>
      <w:r>
        <w:t>功能</w:t>
      </w:r>
      <w:r>
        <w:rPr>
          <w:rFonts w:hint="eastAsia"/>
        </w:rPr>
        <w:t>所</w:t>
      </w:r>
      <w:r>
        <w:t>涉及</w:t>
      </w:r>
      <w:r>
        <w:rPr>
          <w:rFonts w:hint="eastAsia"/>
        </w:rPr>
        <w:t>的</w:t>
      </w:r>
      <w:r>
        <w:t>逻辑文件中的</w:t>
      </w:r>
      <w:r>
        <w:rPr>
          <w:rFonts w:hint="eastAsia"/>
        </w:rPr>
        <w:t>输出属性</w:t>
      </w:r>
      <w:r>
        <w:t>，属性</w:t>
      </w:r>
      <w:r>
        <w:rPr>
          <w:rFonts w:hint="eastAsia"/>
        </w:rPr>
        <w:t>放</w:t>
      </w:r>
      <w:r>
        <w:t>在</w:t>
      </w:r>
      <w:r>
        <w:rPr>
          <w:rFonts w:hint="eastAsia"/>
        </w:rPr>
        <w:t>{}</w:t>
      </w:r>
      <w:r>
        <w:rPr>
          <w:rFonts w:hint="eastAsia"/>
        </w:rPr>
        <w:t>中</w:t>
      </w:r>
      <w:r>
        <w:t>，逻辑文件名放在</w:t>
      </w:r>
      <w:r>
        <w:t>{}</w:t>
      </w:r>
      <w:r>
        <w:rPr>
          <w:rFonts w:hint="eastAsia"/>
        </w:rPr>
        <w:t>前。</w:t>
      </w:r>
      <w:r>
        <w:t>注意</w:t>
      </w:r>
      <w:r>
        <w:rPr>
          <w:rFonts w:hint="eastAsia"/>
        </w:rPr>
        <w:t>如果</w:t>
      </w:r>
      <w:r>
        <w:t>有多个逻辑文件</w:t>
      </w:r>
      <w:r>
        <w:rPr>
          <w:rFonts w:hint="eastAsia"/>
        </w:rPr>
        <w:t>，</w:t>
      </w:r>
      <w:r>
        <w:t>请不要分段写，用中文</w:t>
      </w:r>
      <w:r>
        <w:rPr>
          <w:rFonts w:hint="eastAsia"/>
        </w:rPr>
        <w:t>分号</w:t>
      </w:r>
      <w:r>
        <w:t>隔开</w:t>
      </w:r>
      <w:r>
        <w:rPr>
          <w:rFonts w:hint="eastAsia"/>
        </w:rPr>
        <w:t>。</w:t>
      </w:r>
      <w:r>
        <w:rPr>
          <w:rFonts w:hint="eastAsia"/>
          <w:b/>
        </w:rPr>
        <w:t>该输出</w:t>
      </w:r>
      <w:r>
        <w:rPr>
          <w:b/>
        </w:rPr>
        <w:t>属性是</w:t>
      </w:r>
      <w:r>
        <w:rPr>
          <w:rFonts w:hint="eastAsia"/>
          <w:b/>
        </w:rPr>
        <w:t>指</w:t>
      </w:r>
      <w:r>
        <w:rPr>
          <w:b/>
        </w:rPr>
        <w:t>从</w:t>
      </w:r>
      <w:r>
        <w:rPr>
          <w:rFonts w:hint="eastAsia"/>
          <w:b/>
        </w:rPr>
        <w:t>本</w:t>
      </w:r>
      <w:r>
        <w:rPr>
          <w:b/>
        </w:rPr>
        <w:t>系统</w:t>
      </w:r>
      <w:r>
        <w:rPr>
          <w:rFonts w:hint="eastAsia"/>
          <w:b/>
        </w:rPr>
        <w:t>向</w:t>
      </w:r>
      <w:r>
        <w:rPr>
          <w:b/>
        </w:rPr>
        <w:t>用户或其他系统</w:t>
      </w:r>
      <w:r>
        <w:rPr>
          <w:rFonts w:hint="eastAsia"/>
          <w:b/>
        </w:rPr>
        <w:t>输出</w:t>
      </w:r>
      <w:r>
        <w:rPr>
          <w:b/>
        </w:rPr>
        <w:t>的数据或控制信息</w:t>
      </w:r>
      <w:r>
        <w:rPr>
          <w:rFonts w:hint="eastAsia"/>
          <w:b/>
        </w:rPr>
        <w:t>。</w:t>
      </w:r>
      <w:r>
        <w:t>具体格式见上例</w:t>
      </w:r>
      <w:r>
        <w:rPr>
          <w:rFonts w:hint="eastAsia"/>
        </w:rPr>
        <w:t>。）</w:t>
      </w:r>
    </w:p>
    <w:p w14:paraId="0428B8F3" w14:textId="77777777" w:rsidR="002348A3" w:rsidRDefault="00885771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/>
          <w:sz w:val="28"/>
          <w:szCs w:val="28"/>
        </w:rPr>
        <w:t xml:space="preserve"> </w:t>
      </w:r>
    </w:p>
    <w:p w14:paraId="294BFEAC" w14:textId="77777777" w:rsidR="002348A3" w:rsidRDefault="00885771">
      <w:pPr>
        <w:spacing w:line="360" w:lineRule="auto"/>
        <w:rPr>
          <w:b/>
        </w:rPr>
      </w:pPr>
      <w:r>
        <w:rPr>
          <w:rFonts w:hint="eastAsia"/>
        </w:rPr>
        <w:t>从数据传递和加工的角度描述功能的处理过程，此过程不包含任何有关实现的内容，只是从最上层对有关内容加以描述。如果系统</w:t>
      </w:r>
      <w:r>
        <w:t>交互对象是人，则</w:t>
      </w:r>
      <w:r>
        <w:rPr>
          <w:rFonts w:hint="eastAsia"/>
        </w:rPr>
        <w:t>处理</w:t>
      </w:r>
      <w:r>
        <w:t>过程要体现出系统交互</w:t>
      </w:r>
      <w:r>
        <w:rPr>
          <w:rFonts w:hint="eastAsia"/>
        </w:rPr>
        <w:t>对象、</w:t>
      </w:r>
      <w:r>
        <w:t>交互界面</w:t>
      </w:r>
      <w:r>
        <w:rPr>
          <w:rFonts w:hint="eastAsia"/>
        </w:rPr>
        <w:t>、</w:t>
      </w:r>
      <w:r>
        <w:t>交互过程</w:t>
      </w:r>
      <w:r>
        <w:rPr>
          <w:rFonts w:hint="eastAsia"/>
        </w:rPr>
        <w:t>，</w:t>
      </w:r>
      <w:r>
        <w:t>以及系统</w:t>
      </w:r>
      <w:proofErr w:type="gramStart"/>
      <w:r>
        <w:t>內</w:t>
      </w:r>
      <w:proofErr w:type="gramEnd"/>
      <w:r>
        <w:t>部</w:t>
      </w:r>
      <w:r>
        <w:rPr>
          <w:rFonts w:hint="eastAsia"/>
          <w:b/>
        </w:rPr>
        <w:t>业</w:t>
      </w:r>
      <w:r>
        <w:rPr>
          <w:b/>
        </w:rPr>
        <w:t>务处理逻辑</w:t>
      </w:r>
      <w:r>
        <w:rPr>
          <w:rFonts w:hint="eastAsia"/>
          <w:b/>
        </w:rPr>
        <w:t>（该</w:t>
      </w:r>
      <w:r>
        <w:rPr>
          <w:b/>
        </w:rPr>
        <w:t>逻辑处理是以用户指定的某</w:t>
      </w:r>
      <w:r>
        <w:rPr>
          <w:rFonts w:hint="eastAsia"/>
          <w:b/>
        </w:rPr>
        <w:t>种</w:t>
      </w:r>
      <w:r>
        <w:rPr>
          <w:b/>
        </w:rPr>
        <w:t>方法获取所需</w:t>
      </w:r>
      <w:r>
        <w:rPr>
          <w:rFonts w:hint="eastAsia"/>
          <w:b/>
        </w:rPr>
        <w:t>的</w:t>
      </w:r>
      <w:r>
        <w:rPr>
          <w:b/>
        </w:rPr>
        <w:t>结果</w:t>
      </w:r>
      <w:r>
        <w:rPr>
          <w:rFonts w:hint="eastAsia"/>
          <w:b/>
        </w:rPr>
        <w:t>，</w:t>
      </w:r>
      <w:r>
        <w:rPr>
          <w:b/>
        </w:rPr>
        <w:t>而非是研发人员通过某种技术所实现的结果</w:t>
      </w:r>
      <w:r>
        <w:rPr>
          <w:rFonts w:hint="eastAsia"/>
          <w:b/>
        </w:rPr>
        <w:t>）</w:t>
      </w:r>
      <w:r>
        <w:rPr>
          <w:rFonts w:hint="eastAsia"/>
        </w:rPr>
        <w:t>。处理</w:t>
      </w:r>
      <w:r>
        <w:t>过程不要分段填写</w:t>
      </w:r>
      <w:r>
        <w:t>，只</w:t>
      </w:r>
      <w:r>
        <w:rPr>
          <w:rFonts w:hint="eastAsia"/>
        </w:rPr>
        <w:t>用</w:t>
      </w:r>
      <w:r>
        <w:t>一段话写。</w:t>
      </w:r>
      <w:r>
        <w:rPr>
          <w:rFonts w:hint="eastAsia"/>
        </w:rPr>
        <w:t>如果系统</w:t>
      </w:r>
      <w:r>
        <w:t>交互对象是</w:t>
      </w:r>
      <w:r>
        <w:rPr>
          <w:rFonts w:hint="eastAsia"/>
        </w:rPr>
        <w:t>其他</w:t>
      </w:r>
      <w:r>
        <w:t>系统，</w:t>
      </w:r>
      <w:r>
        <w:rPr>
          <w:rFonts w:hint="eastAsia"/>
        </w:rPr>
        <w:t>就</w:t>
      </w:r>
      <w:r>
        <w:t>要描述</w:t>
      </w:r>
      <w:r>
        <w:rPr>
          <w:rFonts w:hint="eastAsia"/>
        </w:rPr>
        <w:t>清楚</w:t>
      </w:r>
      <w:r>
        <w:t>它</w:t>
      </w:r>
      <w:r>
        <w:rPr>
          <w:rFonts w:hint="eastAsia"/>
        </w:rPr>
        <w:t>们</w:t>
      </w:r>
      <w:r>
        <w:t>是如何交互数据的，例如：</w:t>
      </w:r>
      <w:r>
        <w:rPr>
          <w:rFonts w:hint="eastAsia"/>
        </w:rPr>
        <w:t>本系统定期从逻辑文件“客户信息”中提取数据</w:t>
      </w:r>
      <w:r>
        <w:rPr>
          <w:rFonts w:hint="eastAsia"/>
        </w:rPr>
        <w:t>(</w:t>
      </w:r>
      <w:r>
        <w:rPr>
          <w:rFonts w:hint="eastAsia"/>
        </w:rPr>
        <w:t>记为“客户信息摘录”</w:t>
      </w:r>
      <w:r>
        <w:rPr>
          <w:rFonts w:hint="eastAsia"/>
        </w:rPr>
        <w:t>)</w:t>
      </w:r>
      <w:r>
        <w:rPr>
          <w:rFonts w:hint="eastAsia"/>
        </w:rPr>
        <w:t>，然后将其分发给其他应用程序使用。“客户信息摘录”在于应用程序</w:t>
      </w:r>
      <w:r>
        <w:rPr>
          <w:rFonts w:hint="eastAsia"/>
        </w:rPr>
        <w:t>A</w:t>
      </w:r>
      <w:r>
        <w:rPr>
          <w:rFonts w:hint="eastAsia"/>
        </w:rPr>
        <w:t>的边界之外，</w:t>
      </w:r>
      <w:r>
        <w:t>见</w:t>
      </w:r>
      <w:r>
        <w:rPr>
          <w:rFonts w:hint="eastAsia"/>
        </w:rPr>
        <w:t>上</w:t>
      </w:r>
      <w:r>
        <w:t>面示意图</w:t>
      </w:r>
      <w:r>
        <w:rPr>
          <w:rFonts w:hint="eastAsia"/>
        </w:rPr>
        <w:t>。</w:t>
      </w:r>
      <w:r>
        <w:t>请不要分段写</w:t>
      </w:r>
      <w:r>
        <w:rPr>
          <w:rFonts w:hint="eastAsia"/>
        </w:rPr>
        <w:t>。</w:t>
      </w:r>
    </w:p>
    <w:p w14:paraId="6375CF65" w14:textId="77777777" w:rsidR="002348A3" w:rsidRDefault="002348A3"/>
    <w:p w14:paraId="39A23766" w14:textId="77777777" w:rsidR="002348A3" w:rsidRDefault="00885771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1F341880" w14:textId="77777777" w:rsidR="002348A3" w:rsidRDefault="00885771">
      <w:r>
        <w:rPr>
          <w:rFonts w:hint="eastAsia"/>
        </w:rPr>
        <w:t>本事务功能预计涉及到</w:t>
      </w:r>
      <w:r>
        <w:rPr>
          <w:rFonts w:hint="eastAsia"/>
        </w:rPr>
        <w:t>xx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内部逻辑文件，</w:t>
      </w:r>
      <w:r>
        <w:rPr>
          <w:rFonts w:hint="eastAsia"/>
        </w:rPr>
        <w:t>xx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外部逻辑文件</w:t>
      </w:r>
    </w:p>
    <w:p w14:paraId="2C9CB52D" w14:textId="77777777" w:rsidR="002348A3" w:rsidRDefault="00885771">
      <w:r>
        <w:rPr>
          <w:rFonts w:hint="eastAsia"/>
        </w:rPr>
        <w:t>本期新增的内部逻辑文件：（列出名称）</w:t>
      </w:r>
    </w:p>
    <w:p w14:paraId="12DF4E8D" w14:textId="77777777" w:rsidR="002348A3" w:rsidRDefault="00885771">
      <w:r>
        <w:rPr>
          <w:rFonts w:hint="eastAsia"/>
        </w:rPr>
        <w:t>本期变更的内部逻辑文件：（列出名称）</w:t>
      </w:r>
    </w:p>
    <w:p w14:paraId="1BD52A7A" w14:textId="77777777" w:rsidR="002348A3" w:rsidRDefault="00885771">
      <w:r>
        <w:rPr>
          <w:rFonts w:hint="eastAsia"/>
        </w:rPr>
        <w:t>本期涉及原有但</w:t>
      </w:r>
      <w:proofErr w:type="gramStart"/>
      <w:r>
        <w:rPr>
          <w:rFonts w:hint="eastAsia"/>
        </w:rPr>
        <w:t>没修改</w:t>
      </w:r>
      <w:proofErr w:type="gramEnd"/>
      <w:r>
        <w:rPr>
          <w:rFonts w:hint="eastAsia"/>
        </w:rPr>
        <w:t>的内部逻辑文件：（列出名称）</w:t>
      </w:r>
    </w:p>
    <w:p w14:paraId="5BCB4716" w14:textId="77777777" w:rsidR="002348A3" w:rsidRDefault="00885771">
      <w:r>
        <w:rPr>
          <w:rFonts w:hint="eastAsia"/>
        </w:rPr>
        <w:t>本期新增的外部逻辑文件：（列出名称）</w:t>
      </w:r>
    </w:p>
    <w:p w14:paraId="2072FCBF" w14:textId="77777777" w:rsidR="002348A3" w:rsidRDefault="00885771">
      <w:r>
        <w:rPr>
          <w:rFonts w:hint="eastAsia"/>
        </w:rPr>
        <w:t>本期变更的外部逻辑文件：（列出名称）</w:t>
      </w:r>
    </w:p>
    <w:p w14:paraId="7656F87C" w14:textId="77777777" w:rsidR="002348A3" w:rsidRDefault="00885771">
      <w:r>
        <w:rPr>
          <w:rFonts w:hint="eastAsia"/>
        </w:rPr>
        <w:t>本期涉及原有但</w:t>
      </w:r>
      <w:proofErr w:type="gramStart"/>
      <w:r>
        <w:rPr>
          <w:rFonts w:hint="eastAsia"/>
        </w:rPr>
        <w:t>没修改</w:t>
      </w:r>
      <w:proofErr w:type="gramEnd"/>
      <w:r>
        <w:rPr>
          <w:rFonts w:hint="eastAsia"/>
        </w:rPr>
        <w:t>的外部逻辑文件：（列出名称）</w:t>
      </w:r>
    </w:p>
    <w:p w14:paraId="0187A9BB" w14:textId="77777777" w:rsidR="002348A3" w:rsidRDefault="002348A3">
      <w:pPr>
        <w:spacing w:line="360" w:lineRule="auto"/>
      </w:pPr>
    </w:p>
    <w:p w14:paraId="4C872800" w14:textId="77777777" w:rsidR="002348A3" w:rsidRDefault="002348A3">
      <w:pPr>
        <w:spacing w:line="360" w:lineRule="auto"/>
      </w:pPr>
    </w:p>
    <w:p w14:paraId="78166343" w14:textId="77777777" w:rsidR="002348A3" w:rsidRDefault="002348A3">
      <w:pPr>
        <w:spacing w:line="360" w:lineRule="auto"/>
        <w:rPr>
          <w:b/>
        </w:rPr>
      </w:pPr>
    </w:p>
    <w:p w14:paraId="0DEAEFCA" w14:textId="77777777" w:rsidR="002348A3" w:rsidRDefault="00885771">
      <w:pPr>
        <w:pStyle w:val="4"/>
        <w:numPr>
          <w:ilvl w:val="3"/>
          <w:numId w:val="10"/>
        </w:numPr>
        <w:tabs>
          <w:tab w:val="clear" w:pos="1224"/>
        </w:tabs>
        <w:spacing w:before="120" w:after="120" w:line="360" w:lineRule="auto"/>
      </w:pPr>
      <w:bookmarkStart w:id="40" w:name="OLE_LINK6"/>
      <w:bookmarkStart w:id="41" w:name="OLE_LINK7"/>
      <w:bookmarkStart w:id="42" w:name="_Toc210106740"/>
      <w:r>
        <w:rPr>
          <w:rFonts w:hint="eastAsia"/>
        </w:rPr>
        <w:t>添加客户信息（修改）</w:t>
      </w:r>
      <w:bookmarkEnd w:id="40"/>
      <w:bookmarkEnd w:id="41"/>
    </w:p>
    <w:p w14:paraId="08FDC1F9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t>原</w:t>
      </w:r>
      <w:r>
        <w:rPr>
          <w:b/>
          <w:sz w:val="28"/>
          <w:szCs w:val="28"/>
        </w:rPr>
        <w:t>有</w:t>
      </w: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</w:rPr>
        <w:t>对原有功能进行简要的描述。</w:t>
      </w:r>
    </w:p>
    <w:p w14:paraId="0A0719AB" w14:textId="77777777" w:rsidR="002348A3" w:rsidRDefault="00885771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变更后</w:t>
      </w:r>
      <w:r>
        <w:rPr>
          <w:b/>
          <w:sz w:val="28"/>
          <w:szCs w:val="28"/>
        </w:rPr>
        <w:t>功能描述：</w:t>
      </w:r>
      <w:r>
        <w:rPr>
          <w:rFonts w:hint="eastAsia"/>
        </w:rPr>
        <w:t>对变更后功能进行简要的描述。</w:t>
      </w:r>
    </w:p>
    <w:p w14:paraId="4D706F0A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t>原</w:t>
      </w:r>
      <w:r>
        <w:rPr>
          <w:b/>
          <w:sz w:val="28"/>
          <w:szCs w:val="28"/>
        </w:rPr>
        <w:t>有</w:t>
      </w: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（粘贴功能界面截图。若</w:t>
      </w:r>
      <w:r>
        <w:t>是</w:t>
      </w:r>
      <w:r>
        <w:rPr>
          <w:rFonts w:hint="eastAsia"/>
        </w:rPr>
        <w:t>没</w:t>
      </w:r>
      <w:r>
        <w:t>有</w:t>
      </w:r>
      <w:r>
        <w:rPr>
          <w:rFonts w:hint="eastAsia"/>
        </w:rPr>
        <w:t>功能界面截图，</w:t>
      </w:r>
      <w:r>
        <w:t>是系统与系统</w:t>
      </w:r>
      <w:r>
        <w:rPr>
          <w:rFonts w:hint="eastAsia"/>
        </w:rPr>
        <w:t>之间</w:t>
      </w:r>
      <w:r>
        <w:t>的数据交</w:t>
      </w:r>
      <w:r>
        <w:rPr>
          <w:rFonts w:hint="eastAsia"/>
        </w:rPr>
        <w:t>换</w:t>
      </w:r>
      <w:r>
        <w:t>，请画出</w:t>
      </w:r>
      <w:r>
        <w:rPr>
          <w:rFonts w:hint="eastAsia"/>
        </w:rPr>
        <w:t>共享</w:t>
      </w:r>
      <w:r>
        <w:t>数据</w:t>
      </w:r>
      <w:r>
        <w:rPr>
          <w:rFonts w:hint="eastAsia"/>
        </w:rPr>
        <w:t>使用</w:t>
      </w:r>
      <w:r>
        <w:t>情况示意图，见</w:t>
      </w:r>
      <w:r>
        <w:rPr>
          <w:rFonts w:hint="eastAsia"/>
        </w:rPr>
        <w:t>下</w:t>
      </w:r>
      <w:r>
        <w:t>面例图</w:t>
      </w:r>
      <w:r>
        <w:rPr>
          <w:rFonts w:hint="eastAsia"/>
        </w:rPr>
        <w:t>）</w:t>
      </w:r>
    </w:p>
    <w:p w14:paraId="6D60BC21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t>变更后系统界面：</w:t>
      </w:r>
      <w:r>
        <w:rPr>
          <w:rFonts w:hint="eastAsia"/>
        </w:rPr>
        <w:t>（粘贴功能界面截图。若</w:t>
      </w:r>
      <w:r>
        <w:t>是</w:t>
      </w:r>
      <w:r>
        <w:rPr>
          <w:rFonts w:hint="eastAsia"/>
        </w:rPr>
        <w:t>没</w:t>
      </w:r>
      <w:r>
        <w:t>有</w:t>
      </w:r>
      <w:r>
        <w:rPr>
          <w:rFonts w:hint="eastAsia"/>
        </w:rPr>
        <w:t>功能界面截图，</w:t>
      </w:r>
      <w:r>
        <w:t>是系统与系统</w:t>
      </w:r>
      <w:r>
        <w:rPr>
          <w:rFonts w:hint="eastAsia"/>
        </w:rPr>
        <w:t>之间</w:t>
      </w:r>
      <w:r>
        <w:t>的数据交</w:t>
      </w:r>
      <w:r>
        <w:rPr>
          <w:rFonts w:hint="eastAsia"/>
        </w:rPr>
        <w:lastRenderedPageBreak/>
        <w:t>换</w:t>
      </w:r>
      <w:r>
        <w:t>，请画出</w:t>
      </w:r>
      <w:r>
        <w:rPr>
          <w:rFonts w:hint="eastAsia"/>
        </w:rPr>
        <w:t>共享</w:t>
      </w:r>
      <w:r>
        <w:t>数据</w:t>
      </w:r>
      <w:r>
        <w:rPr>
          <w:rFonts w:hint="eastAsia"/>
        </w:rPr>
        <w:t>使用</w:t>
      </w:r>
      <w:r>
        <w:t>情况示意图，见</w:t>
      </w:r>
      <w:r>
        <w:rPr>
          <w:rFonts w:hint="eastAsia"/>
        </w:rPr>
        <w:t>下</w:t>
      </w:r>
      <w:r>
        <w:t>面例图</w:t>
      </w:r>
      <w:r>
        <w:rPr>
          <w:rFonts w:hint="eastAsia"/>
        </w:rPr>
        <w:t>）</w:t>
      </w:r>
    </w:p>
    <w:p w14:paraId="331E349A" w14:textId="77777777" w:rsidR="002348A3" w:rsidRDefault="00885771">
      <w:pPr>
        <w:spacing w:line="360" w:lineRule="auto"/>
      </w:pPr>
      <w:r>
        <w:rPr>
          <w:noProof/>
        </w:rPr>
        <w:drawing>
          <wp:inline distT="0" distB="0" distL="0" distR="0" wp14:anchorId="3CE4441A" wp14:editId="1C1576E2">
            <wp:extent cx="5314950" cy="27146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C01A" w14:textId="77777777" w:rsidR="002348A3" w:rsidRDefault="002348A3">
      <w:pPr>
        <w:spacing w:line="360" w:lineRule="auto"/>
      </w:pPr>
    </w:p>
    <w:p w14:paraId="04DA7C37" w14:textId="77777777" w:rsidR="002348A3" w:rsidRDefault="002348A3">
      <w:pPr>
        <w:spacing w:line="360" w:lineRule="auto"/>
      </w:pPr>
    </w:p>
    <w:p w14:paraId="4CDC0A7E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t>系统界面变更</w:t>
      </w:r>
      <w:r>
        <w:rPr>
          <w:b/>
          <w:sz w:val="28"/>
          <w:szCs w:val="28"/>
        </w:rPr>
        <w:t>说明：</w:t>
      </w:r>
      <w:r>
        <w:t>请</w:t>
      </w:r>
      <w:r>
        <w:rPr>
          <w:rFonts w:hint="eastAsia"/>
        </w:rPr>
        <w:t>详细说</w:t>
      </w:r>
      <w:r>
        <w:t>明</w:t>
      </w:r>
      <w:r>
        <w:rPr>
          <w:rFonts w:hint="eastAsia"/>
        </w:rPr>
        <w:t>系统界面</w:t>
      </w:r>
      <w:r>
        <w:t>变更</w:t>
      </w:r>
      <w:r>
        <w:rPr>
          <w:rFonts w:hint="eastAsia"/>
        </w:rPr>
        <w:t>信息</w:t>
      </w:r>
      <w:r>
        <w:t>。</w:t>
      </w:r>
    </w:p>
    <w:p w14:paraId="308B6CAD" w14:textId="77777777" w:rsidR="002348A3" w:rsidRDefault="00885771">
      <w:pPr>
        <w:spacing w:line="360" w:lineRule="auto"/>
      </w:pPr>
      <w:r>
        <w:rPr>
          <w:rFonts w:hint="eastAsia"/>
          <w:b/>
          <w:color w:val="1F497D" w:themeColor="text2"/>
          <w:sz w:val="28"/>
          <w:szCs w:val="28"/>
        </w:rPr>
        <w:t>原</w:t>
      </w:r>
      <w:r>
        <w:rPr>
          <w:b/>
          <w:color w:val="1F497D" w:themeColor="text2"/>
          <w:sz w:val="28"/>
          <w:szCs w:val="28"/>
        </w:rPr>
        <w:t>有</w:t>
      </w:r>
      <w:r>
        <w:rPr>
          <w:rFonts w:hint="eastAsia"/>
          <w:b/>
          <w:color w:val="1F497D" w:themeColor="text2"/>
          <w:sz w:val="28"/>
          <w:szCs w:val="28"/>
        </w:rPr>
        <w:t>输入：</w:t>
      </w:r>
      <w:r>
        <w:rPr>
          <w:rFonts w:hint="eastAsia"/>
        </w:rPr>
        <w:t>客户信息</w:t>
      </w:r>
      <w:r>
        <w:rPr>
          <w:rFonts w:hint="eastAsia"/>
        </w:rPr>
        <w:t>{</w:t>
      </w:r>
      <w:r>
        <w:rPr>
          <w:rFonts w:hint="eastAsia"/>
        </w:rPr>
        <w:t>白名单名称、类型、源地址、目的地址</w:t>
      </w:r>
      <w:r>
        <w:rPr>
          <w:rFonts w:hint="eastAsia"/>
        </w:rPr>
        <w:t>}</w:t>
      </w:r>
      <w:r>
        <w:t xml:space="preserve"> </w:t>
      </w:r>
      <w:r>
        <w:rPr>
          <w:rFonts w:hint="eastAsia"/>
        </w:rPr>
        <w:t>；用户联系方式</w:t>
      </w:r>
      <w:r>
        <w:rPr>
          <w:rFonts w:hint="eastAsia"/>
        </w:rPr>
        <w:t>{</w:t>
      </w:r>
      <w:r>
        <w:rPr>
          <w:rFonts w:hint="eastAsia"/>
          <w:sz w:val="22"/>
          <w:szCs w:val="22"/>
        </w:rPr>
        <w:t>用户名、用户证件号、用户号码、国</w:t>
      </w:r>
      <w:r>
        <w:rPr>
          <w:sz w:val="22"/>
          <w:szCs w:val="22"/>
        </w:rPr>
        <w:t>家代码</w:t>
      </w:r>
      <w:r>
        <w:rPr>
          <w:rFonts w:hint="eastAsia"/>
        </w:rPr>
        <w:t>}</w:t>
      </w:r>
    </w:p>
    <w:p w14:paraId="6FD4E7B6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t>本</w:t>
      </w:r>
      <w:r>
        <w:rPr>
          <w:b/>
          <w:sz w:val="28"/>
          <w:szCs w:val="28"/>
        </w:rPr>
        <w:t>期</w:t>
      </w:r>
      <w:r>
        <w:rPr>
          <w:rFonts w:hint="eastAsia"/>
          <w:b/>
          <w:sz w:val="28"/>
          <w:szCs w:val="28"/>
        </w:rPr>
        <w:t>新增输</w:t>
      </w:r>
      <w:r>
        <w:rPr>
          <w:b/>
          <w:sz w:val="28"/>
          <w:szCs w:val="28"/>
        </w:rPr>
        <w:t>入</w:t>
      </w:r>
      <w:r>
        <w:rPr>
          <w:rFonts w:hint="eastAsia"/>
          <w:b/>
          <w:sz w:val="28"/>
          <w:szCs w:val="28"/>
        </w:rPr>
        <w:t>属性</w:t>
      </w:r>
      <w:r>
        <w:rPr>
          <w:b/>
          <w:sz w:val="28"/>
          <w:szCs w:val="28"/>
        </w:rPr>
        <w:t>：</w:t>
      </w:r>
      <w:r>
        <w:rPr>
          <w:rFonts w:hint="eastAsia"/>
        </w:rPr>
        <w:t>客户信息</w:t>
      </w:r>
      <w:r>
        <w:rPr>
          <w:rFonts w:hint="eastAsia"/>
        </w:rPr>
        <w:t>{</w:t>
      </w:r>
      <w:r>
        <w:rPr>
          <w:rFonts w:hint="eastAsia"/>
        </w:rPr>
        <w:t>年龄</w:t>
      </w:r>
      <w:r>
        <w:rPr>
          <w:rFonts w:hint="eastAsia"/>
        </w:rPr>
        <w:t>}</w:t>
      </w:r>
      <w:r>
        <w:rPr>
          <w:rFonts w:hint="eastAsia"/>
        </w:rPr>
        <w:t>；用户联系方式</w:t>
      </w:r>
      <w:r>
        <w:rPr>
          <w:rFonts w:hint="eastAsia"/>
        </w:rPr>
        <w:t>{</w:t>
      </w:r>
      <w:r>
        <w:rPr>
          <w:rFonts w:hint="eastAsia"/>
        </w:rPr>
        <w:t>性别</w:t>
      </w:r>
      <w:r>
        <w:rPr>
          <w:rFonts w:hint="eastAsia"/>
          <w:sz w:val="22"/>
          <w:szCs w:val="22"/>
        </w:rPr>
        <w:t>、</w:t>
      </w:r>
      <w:r>
        <w:t>家庭住址</w:t>
      </w:r>
      <w:r>
        <w:rPr>
          <w:rFonts w:hint="eastAsia"/>
        </w:rPr>
        <w:t>}</w:t>
      </w:r>
    </w:p>
    <w:p w14:paraId="55CA1A2A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t>本</w:t>
      </w:r>
      <w:r>
        <w:rPr>
          <w:b/>
          <w:sz w:val="28"/>
          <w:szCs w:val="28"/>
        </w:rPr>
        <w:t>期</w:t>
      </w:r>
      <w:r>
        <w:rPr>
          <w:rFonts w:hint="eastAsia"/>
          <w:b/>
          <w:sz w:val="28"/>
          <w:szCs w:val="28"/>
        </w:rPr>
        <w:t>修改输</w:t>
      </w:r>
      <w:r>
        <w:rPr>
          <w:b/>
          <w:sz w:val="28"/>
          <w:szCs w:val="28"/>
        </w:rPr>
        <w:t>入</w:t>
      </w:r>
      <w:r>
        <w:rPr>
          <w:rFonts w:hint="eastAsia"/>
          <w:b/>
          <w:sz w:val="28"/>
          <w:szCs w:val="28"/>
        </w:rPr>
        <w:t>属性</w:t>
      </w:r>
      <w:r>
        <w:rPr>
          <w:b/>
          <w:sz w:val="28"/>
          <w:szCs w:val="28"/>
        </w:rPr>
        <w:t>：</w:t>
      </w:r>
      <w:r>
        <w:rPr>
          <w:rFonts w:hint="eastAsia"/>
        </w:rPr>
        <w:t>客户信息</w:t>
      </w:r>
      <w:r>
        <w:rPr>
          <w:rFonts w:hint="eastAsia"/>
        </w:rPr>
        <w:t>{</w:t>
      </w:r>
      <w:r>
        <w:rPr>
          <w:rFonts w:hint="eastAsia"/>
        </w:rPr>
        <w:t>白名单名称</w:t>
      </w:r>
      <w:r>
        <w:rPr>
          <w:rFonts w:hint="eastAsia"/>
        </w:rPr>
        <w:t>}</w:t>
      </w:r>
      <w:r>
        <w:rPr>
          <w:rFonts w:hint="eastAsia"/>
        </w:rPr>
        <w:t>；用户联系方式</w:t>
      </w:r>
      <w:r>
        <w:rPr>
          <w:rFonts w:hint="eastAsia"/>
        </w:rPr>
        <w:t>{</w:t>
      </w:r>
      <w:r>
        <w:rPr>
          <w:rFonts w:hint="eastAsia"/>
          <w:sz w:val="22"/>
          <w:szCs w:val="22"/>
        </w:rPr>
        <w:t>用户名</w:t>
      </w:r>
      <w:r>
        <w:rPr>
          <w:rFonts w:hint="eastAsia"/>
        </w:rPr>
        <w:t>}</w:t>
      </w:r>
      <w:r>
        <w:rPr>
          <w:rFonts w:hint="eastAsia"/>
        </w:rPr>
        <w:t>（白名单名称</w:t>
      </w:r>
      <w:r>
        <w:t>：由原来字母类型变成纯数字类型。</w:t>
      </w:r>
      <w:r>
        <w:rPr>
          <w:rFonts w:hint="eastAsia"/>
        </w:rPr>
        <w:t>用户</w:t>
      </w:r>
      <w:r>
        <w:t>名</w:t>
      </w:r>
      <w:r>
        <w:rPr>
          <w:rFonts w:hint="eastAsia"/>
        </w:rPr>
        <w:t>字段</w:t>
      </w:r>
      <w:r>
        <w:t>长度发生变化，由原来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t>字</w:t>
      </w:r>
      <w:r>
        <w:rPr>
          <w:rFonts w:hint="eastAsia"/>
        </w:rPr>
        <w:t>节</w:t>
      </w:r>
      <w:r>
        <w:t>长度变成</w:t>
      </w:r>
      <w:r>
        <w:rPr>
          <w:rFonts w:hint="eastAsia"/>
        </w:rPr>
        <w:t>7</w:t>
      </w:r>
      <w:r>
        <w:rPr>
          <w:rFonts w:hint="eastAsia"/>
        </w:rPr>
        <w:t>个</w:t>
      </w:r>
      <w:r>
        <w:t>字</w:t>
      </w:r>
      <w:r>
        <w:rPr>
          <w:rFonts w:hint="eastAsia"/>
        </w:rPr>
        <w:t>节</w:t>
      </w:r>
      <w:r>
        <w:t>长度。）</w:t>
      </w:r>
    </w:p>
    <w:p w14:paraId="455AB093" w14:textId="77777777" w:rsidR="002348A3" w:rsidRDefault="00885771">
      <w:pPr>
        <w:spacing w:line="360" w:lineRule="auto"/>
      </w:pPr>
      <w:r>
        <w:rPr>
          <w:rFonts w:hint="eastAsia"/>
        </w:rPr>
        <w:t>（说</w:t>
      </w:r>
      <w:r>
        <w:t>明属性变更信息，比如</w:t>
      </w:r>
      <w:r>
        <w:rPr>
          <w:rFonts w:hint="eastAsia"/>
        </w:rPr>
        <w:t>长</w:t>
      </w:r>
      <w:r>
        <w:t>度变更，</w:t>
      </w:r>
      <w:r>
        <w:rPr>
          <w:rFonts w:hint="eastAsia"/>
        </w:rPr>
        <w:t>由</w:t>
      </w:r>
      <w:r>
        <w:t>原有</w:t>
      </w:r>
      <w:r>
        <w:rPr>
          <w:rFonts w:hint="eastAsia"/>
        </w:rPr>
        <w:t>xx</w:t>
      </w:r>
      <w:r>
        <w:rPr>
          <w:rFonts w:hint="eastAsia"/>
        </w:rPr>
        <w:t>长</w:t>
      </w:r>
      <w:r>
        <w:t>度现变成</w:t>
      </w:r>
      <w:r>
        <w:rPr>
          <w:rFonts w:hint="eastAsia"/>
        </w:rPr>
        <w:t>xx</w:t>
      </w:r>
      <w:r>
        <w:rPr>
          <w:rFonts w:hint="eastAsia"/>
        </w:rPr>
        <w:t>长</w:t>
      </w:r>
      <w:r>
        <w:t>度；或</w:t>
      </w:r>
      <w:r>
        <w:rPr>
          <w:rFonts w:hint="eastAsia"/>
        </w:rPr>
        <w:t>数据</w:t>
      </w:r>
      <w:r>
        <w:t>类型</w:t>
      </w:r>
      <w:r>
        <w:rPr>
          <w:rFonts w:hint="eastAsia"/>
        </w:rPr>
        <w:t>改变</w:t>
      </w:r>
      <w:r>
        <w:t>，由原有</w:t>
      </w:r>
      <w:r>
        <w:rPr>
          <w:rFonts w:hint="eastAsia"/>
        </w:rPr>
        <w:t>字母</w:t>
      </w:r>
      <w:r>
        <w:t>、数字类型</w:t>
      </w:r>
      <w:r>
        <w:rPr>
          <w:rFonts w:hint="eastAsia"/>
        </w:rPr>
        <w:t>变</w:t>
      </w:r>
      <w:r>
        <w:t>成纯</w:t>
      </w:r>
      <w:r>
        <w:rPr>
          <w:rFonts w:hint="eastAsia"/>
        </w:rPr>
        <w:t>数字</w:t>
      </w:r>
      <w:r>
        <w:t>类型；或</w:t>
      </w:r>
      <w:r>
        <w:rPr>
          <w:rFonts w:hint="eastAsia"/>
        </w:rPr>
        <w:t>小数</w:t>
      </w:r>
      <w:r>
        <w:t>点</w:t>
      </w:r>
      <w:r>
        <w:rPr>
          <w:rFonts w:hint="eastAsia"/>
        </w:rPr>
        <w:t>位数</w:t>
      </w:r>
      <w:r>
        <w:t>变更，</w:t>
      </w:r>
      <w:r>
        <w:rPr>
          <w:rFonts w:hint="eastAsia"/>
        </w:rPr>
        <w:t>由</w:t>
      </w:r>
      <w:r>
        <w:t>原来</w:t>
      </w:r>
      <w:r>
        <w:rPr>
          <w:rFonts w:hint="eastAsia"/>
        </w:rPr>
        <w:t>xx</w:t>
      </w:r>
      <w:r>
        <w:rPr>
          <w:rFonts w:hint="eastAsia"/>
        </w:rPr>
        <w:t>变</w:t>
      </w:r>
      <w:r>
        <w:t>成</w:t>
      </w:r>
      <w:r>
        <w:rPr>
          <w:rFonts w:hint="eastAsia"/>
        </w:rPr>
        <w:t>xx</w:t>
      </w:r>
      <w:r>
        <w:rPr>
          <w:rFonts w:hint="eastAsia"/>
        </w:rPr>
        <w:t>。</w:t>
      </w:r>
      <w:r>
        <w:t>）</w:t>
      </w:r>
    </w:p>
    <w:p w14:paraId="4334BFC9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t>本</w:t>
      </w:r>
      <w:r>
        <w:rPr>
          <w:b/>
          <w:sz w:val="28"/>
          <w:szCs w:val="28"/>
        </w:rPr>
        <w:t>期</w:t>
      </w:r>
      <w:r>
        <w:rPr>
          <w:rFonts w:hint="eastAsia"/>
          <w:b/>
          <w:sz w:val="28"/>
          <w:szCs w:val="28"/>
        </w:rPr>
        <w:t>删除</w:t>
      </w:r>
      <w:r>
        <w:rPr>
          <w:b/>
          <w:sz w:val="28"/>
          <w:szCs w:val="28"/>
        </w:rPr>
        <w:t>输入属性：</w:t>
      </w:r>
      <w:r>
        <w:rPr>
          <w:rFonts w:hint="eastAsia"/>
        </w:rPr>
        <w:t>客户信息</w:t>
      </w:r>
      <w:r>
        <w:rPr>
          <w:rFonts w:hint="eastAsia"/>
        </w:rPr>
        <w:t>{</w:t>
      </w:r>
      <w:r>
        <w:rPr>
          <w:rFonts w:hint="eastAsia"/>
        </w:rPr>
        <w:t>类型</w:t>
      </w:r>
      <w:r>
        <w:rPr>
          <w:rFonts w:hint="eastAsia"/>
        </w:rPr>
        <w:t>}</w:t>
      </w:r>
      <w:r>
        <w:rPr>
          <w:rFonts w:hint="eastAsia"/>
        </w:rPr>
        <w:t>；用户联系方式</w:t>
      </w:r>
      <w:r>
        <w:rPr>
          <w:rFonts w:hint="eastAsia"/>
        </w:rPr>
        <w:t>{</w:t>
      </w:r>
      <w:r>
        <w:rPr>
          <w:rFonts w:hint="eastAsia"/>
          <w:sz w:val="22"/>
          <w:szCs w:val="22"/>
        </w:rPr>
        <w:t>国</w:t>
      </w:r>
      <w:r>
        <w:rPr>
          <w:sz w:val="22"/>
          <w:szCs w:val="22"/>
        </w:rPr>
        <w:t>家代码</w:t>
      </w:r>
      <w:r>
        <w:rPr>
          <w:rFonts w:hint="eastAsia"/>
        </w:rPr>
        <w:t>}</w:t>
      </w:r>
    </w:p>
    <w:p w14:paraId="59AE4754" w14:textId="77777777" w:rsidR="002348A3" w:rsidRDefault="00885771">
      <w:pPr>
        <w:spacing w:line="360" w:lineRule="auto"/>
      </w:pPr>
      <w:r>
        <w:rPr>
          <w:rFonts w:hint="eastAsia"/>
          <w:b/>
          <w:color w:val="C00000"/>
          <w:sz w:val="28"/>
          <w:szCs w:val="28"/>
        </w:rPr>
        <w:t>变更后输</w:t>
      </w:r>
      <w:r>
        <w:rPr>
          <w:b/>
          <w:color w:val="C00000"/>
          <w:sz w:val="28"/>
          <w:szCs w:val="28"/>
        </w:rPr>
        <w:t>入：</w:t>
      </w:r>
      <w:r>
        <w:rPr>
          <w:rFonts w:hint="eastAsia"/>
        </w:rPr>
        <w:t>客户信息</w:t>
      </w:r>
      <w:r>
        <w:rPr>
          <w:rFonts w:hint="eastAsia"/>
        </w:rPr>
        <w:t>{</w:t>
      </w:r>
      <w:r>
        <w:rPr>
          <w:rFonts w:hint="eastAsia"/>
        </w:rPr>
        <w:t>白名单名称、源地址、目的地址</w:t>
      </w:r>
      <w:r>
        <w:rPr>
          <w:rFonts w:hint="eastAsia"/>
        </w:rPr>
        <w:t>}</w:t>
      </w:r>
      <w:r>
        <w:t xml:space="preserve"> </w:t>
      </w:r>
      <w:r>
        <w:rPr>
          <w:rFonts w:hint="eastAsia"/>
        </w:rPr>
        <w:t>；用户联系方式</w:t>
      </w:r>
      <w:r>
        <w:rPr>
          <w:rFonts w:hint="eastAsia"/>
        </w:rPr>
        <w:t>{</w:t>
      </w:r>
      <w:r>
        <w:rPr>
          <w:rFonts w:hint="eastAsia"/>
          <w:sz w:val="22"/>
          <w:szCs w:val="22"/>
        </w:rPr>
        <w:t>用户名、</w:t>
      </w:r>
      <w:r>
        <w:rPr>
          <w:rFonts w:hint="eastAsia"/>
        </w:rPr>
        <w:t>性别</w:t>
      </w:r>
      <w:r>
        <w:t>、</w:t>
      </w:r>
      <w:r>
        <w:rPr>
          <w:rFonts w:hint="eastAsia"/>
          <w:sz w:val="22"/>
          <w:szCs w:val="22"/>
        </w:rPr>
        <w:t>用户证件号、</w:t>
      </w:r>
      <w:r>
        <w:t>家庭住址</w:t>
      </w:r>
      <w:r>
        <w:rPr>
          <w:rFonts w:hint="eastAsia"/>
        </w:rPr>
        <w:t>、</w:t>
      </w:r>
      <w:r>
        <w:rPr>
          <w:rFonts w:hint="eastAsia"/>
          <w:sz w:val="22"/>
          <w:szCs w:val="22"/>
        </w:rPr>
        <w:t>用户号码</w:t>
      </w:r>
      <w:r>
        <w:rPr>
          <w:rFonts w:hint="eastAsia"/>
        </w:rPr>
        <w:t>}</w:t>
      </w:r>
    </w:p>
    <w:p w14:paraId="0DF33C08" w14:textId="77777777" w:rsidR="002348A3" w:rsidRDefault="00885771">
      <w:pPr>
        <w:spacing w:line="360" w:lineRule="auto"/>
        <w:rPr>
          <w:b/>
          <w:sz w:val="28"/>
          <w:szCs w:val="28"/>
        </w:rPr>
      </w:pPr>
      <w:r>
        <w:rPr>
          <w:rFonts w:hint="eastAsia"/>
        </w:rPr>
        <w:t>（说</w:t>
      </w:r>
      <w:r>
        <w:t>明：</w:t>
      </w:r>
      <w:r>
        <w:rPr>
          <w:rFonts w:hint="eastAsia"/>
        </w:rPr>
        <w:t>列出该</w:t>
      </w:r>
      <w:r>
        <w:t>功能</w:t>
      </w:r>
      <w:r>
        <w:rPr>
          <w:rFonts w:hint="eastAsia"/>
        </w:rPr>
        <w:t>所</w:t>
      </w:r>
      <w:r>
        <w:t>涉及</w:t>
      </w:r>
      <w:r>
        <w:rPr>
          <w:rFonts w:hint="eastAsia"/>
        </w:rPr>
        <w:t>的</w:t>
      </w:r>
      <w:r>
        <w:t>逻辑文件中的</w:t>
      </w:r>
      <w:r>
        <w:rPr>
          <w:rFonts w:hint="eastAsia"/>
        </w:rPr>
        <w:t>输</w:t>
      </w:r>
      <w:r>
        <w:t>入</w:t>
      </w:r>
      <w:r>
        <w:rPr>
          <w:rFonts w:hint="eastAsia"/>
        </w:rPr>
        <w:t>属性</w:t>
      </w:r>
      <w:r>
        <w:t>，属性</w:t>
      </w:r>
      <w:r>
        <w:rPr>
          <w:rFonts w:hint="eastAsia"/>
        </w:rPr>
        <w:t>放</w:t>
      </w:r>
      <w:r>
        <w:t>在</w:t>
      </w:r>
      <w:r>
        <w:rPr>
          <w:rFonts w:hint="eastAsia"/>
        </w:rPr>
        <w:t>{}</w:t>
      </w:r>
      <w:r>
        <w:rPr>
          <w:rFonts w:hint="eastAsia"/>
        </w:rPr>
        <w:t>中</w:t>
      </w:r>
      <w:r>
        <w:t>，逻辑文件名放在</w:t>
      </w:r>
      <w:r>
        <w:t>{}</w:t>
      </w:r>
      <w:r>
        <w:rPr>
          <w:rFonts w:hint="eastAsia"/>
        </w:rPr>
        <w:t>前。</w:t>
      </w:r>
      <w:r>
        <w:t>注意</w:t>
      </w:r>
      <w:r>
        <w:rPr>
          <w:rFonts w:hint="eastAsia"/>
        </w:rPr>
        <w:t>如果</w:t>
      </w:r>
      <w:r>
        <w:t>有多个逻辑文件</w:t>
      </w:r>
      <w:r>
        <w:rPr>
          <w:rFonts w:hint="eastAsia"/>
        </w:rPr>
        <w:t>，</w:t>
      </w:r>
      <w:r>
        <w:t>请不要分段写，用中文</w:t>
      </w:r>
      <w:r>
        <w:rPr>
          <w:rFonts w:hint="eastAsia"/>
        </w:rPr>
        <w:t>分号</w:t>
      </w:r>
      <w:r>
        <w:t>隔开</w:t>
      </w:r>
      <w:r>
        <w:rPr>
          <w:rFonts w:hint="eastAsia"/>
        </w:rPr>
        <w:t>。</w:t>
      </w:r>
      <w:r>
        <w:rPr>
          <w:rFonts w:hint="eastAsia"/>
          <w:b/>
        </w:rPr>
        <w:t>该输</w:t>
      </w:r>
      <w:r>
        <w:rPr>
          <w:b/>
        </w:rPr>
        <w:t>入属性是</w:t>
      </w:r>
      <w:r>
        <w:rPr>
          <w:rFonts w:hint="eastAsia"/>
          <w:b/>
        </w:rPr>
        <w:t>指</w:t>
      </w:r>
      <w:r>
        <w:rPr>
          <w:b/>
        </w:rPr>
        <w:t>从系统外部输入的数据或控制信息</w:t>
      </w:r>
      <w:r>
        <w:t>。具体格式见上例</w:t>
      </w:r>
      <w:r>
        <w:rPr>
          <w:rFonts w:hint="eastAsia"/>
        </w:rPr>
        <w:t>。）</w:t>
      </w:r>
      <w:r>
        <w:t xml:space="preserve">    </w:t>
      </w:r>
    </w:p>
    <w:p w14:paraId="4752C291" w14:textId="77777777" w:rsidR="002348A3" w:rsidRDefault="00885771">
      <w:pPr>
        <w:spacing w:line="360" w:lineRule="auto"/>
      </w:pPr>
      <w:bookmarkStart w:id="43" w:name="OLE_LINK1"/>
      <w:r>
        <w:rPr>
          <w:rFonts w:hint="eastAsia"/>
          <w:b/>
          <w:color w:val="1F497D" w:themeColor="text2"/>
          <w:sz w:val="28"/>
          <w:szCs w:val="28"/>
        </w:rPr>
        <w:t>原</w:t>
      </w:r>
      <w:r>
        <w:rPr>
          <w:b/>
          <w:color w:val="1F497D" w:themeColor="text2"/>
          <w:sz w:val="28"/>
          <w:szCs w:val="28"/>
        </w:rPr>
        <w:t>有</w:t>
      </w:r>
      <w:r>
        <w:rPr>
          <w:rFonts w:hint="eastAsia"/>
          <w:b/>
          <w:color w:val="1F497D" w:themeColor="text2"/>
          <w:sz w:val="28"/>
          <w:szCs w:val="28"/>
        </w:rPr>
        <w:t>输出：</w:t>
      </w:r>
      <w:bookmarkStart w:id="44" w:name="OLE_LINK4"/>
      <w:bookmarkStart w:id="45" w:name="OLE_LINK5"/>
      <w:r>
        <w:rPr>
          <w:rFonts w:hint="eastAsia"/>
        </w:rPr>
        <w:t>客户信息</w:t>
      </w:r>
      <w:r>
        <w:rPr>
          <w:rFonts w:hint="eastAsia"/>
        </w:rPr>
        <w:t>{</w:t>
      </w:r>
      <w:r>
        <w:rPr>
          <w:rFonts w:hint="eastAsia"/>
        </w:rPr>
        <w:t>白名单名称、类型</w:t>
      </w:r>
      <w:r>
        <w:rPr>
          <w:rFonts w:hint="eastAsia"/>
        </w:rPr>
        <w:t>}</w:t>
      </w:r>
      <w:r>
        <w:rPr>
          <w:rFonts w:hint="eastAsia"/>
        </w:rPr>
        <w:t>；用户联系方式</w:t>
      </w:r>
      <w:r>
        <w:rPr>
          <w:rFonts w:hint="eastAsia"/>
        </w:rPr>
        <w:t>{</w:t>
      </w:r>
      <w:r>
        <w:rPr>
          <w:rFonts w:hint="eastAsia"/>
          <w:sz w:val="22"/>
          <w:szCs w:val="22"/>
        </w:rPr>
        <w:t>用户名、用户号码</w:t>
      </w:r>
      <w:r>
        <w:rPr>
          <w:rFonts w:hint="eastAsia"/>
        </w:rPr>
        <w:t>}</w:t>
      </w:r>
      <w:bookmarkEnd w:id="44"/>
      <w:bookmarkEnd w:id="45"/>
    </w:p>
    <w:p w14:paraId="4CFF0F57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lastRenderedPageBreak/>
        <w:t>本</w:t>
      </w:r>
      <w:r>
        <w:rPr>
          <w:b/>
          <w:sz w:val="28"/>
          <w:szCs w:val="28"/>
        </w:rPr>
        <w:t>期</w:t>
      </w:r>
      <w:r>
        <w:rPr>
          <w:rFonts w:hint="eastAsia"/>
          <w:b/>
          <w:sz w:val="28"/>
          <w:szCs w:val="28"/>
        </w:rPr>
        <w:t>新增输出属性</w:t>
      </w:r>
      <w:r>
        <w:rPr>
          <w:b/>
          <w:sz w:val="28"/>
          <w:szCs w:val="28"/>
        </w:rPr>
        <w:t>：</w:t>
      </w:r>
      <w:r>
        <w:rPr>
          <w:rFonts w:hint="eastAsia"/>
        </w:rPr>
        <w:t>用户联系方式</w:t>
      </w:r>
      <w:r>
        <w:rPr>
          <w:rFonts w:hint="eastAsia"/>
        </w:rPr>
        <w:t>{</w:t>
      </w:r>
      <w:r>
        <w:rPr>
          <w:rFonts w:hint="eastAsia"/>
        </w:rPr>
        <w:t>性别</w:t>
      </w:r>
      <w:r>
        <w:t>、家庭住址</w:t>
      </w:r>
      <w:r>
        <w:rPr>
          <w:rFonts w:hint="eastAsia"/>
        </w:rPr>
        <w:t>}</w:t>
      </w:r>
    </w:p>
    <w:p w14:paraId="6FFC4E33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t>本</w:t>
      </w:r>
      <w:r>
        <w:rPr>
          <w:b/>
          <w:sz w:val="28"/>
          <w:szCs w:val="28"/>
        </w:rPr>
        <w:t>期</w:t>
      </w:r>
      <w:r>
        <w:rPr>
          <w:rFonts w:hint="eastAsia"/>
          <w:b/>
          <w:sz w:val="28"/>
          <w:szCs w:val="28"/>
        </w:rPr>
        <w:t>修改输出属性</w:t>
      </w:r>
      <w:r>
        <w:rPr>
          <w:b/>
          <w:sz w:val="28"/>
          <w:szCs w:val="28"/>
        </w:rPr>
        <w:t>：</w:t>
      </w:r>
      <w:r>
        <w:rPr>
          <w:rFonts w:hint="eastAsia"/>
        </w:rPr>
        <w:t>客户信息</w:t>
      </w:r>
      <w:r>
        <w:rPr>
          <w:rFonts w:hint="eastAsia"/>
        </w:rPr>
        <w:t>{</w:t>
      </w:r>
      <w:r>
        <w:rPr>
          <w:rFonts w:hint="eastAsia"/>
        </w:rPr>
        <w:t>白名单名称</w:t>
      </w:r>
      <w:r>
        <w:rPr>
          <w:rFonts w:hint="eastAsia"/>
        </w:rPr>
        <w:t>}</w:t>
      </w:r>
      <w:r>
        <w:rPr>
          <w:rFonts w:hint="eastAsia"/>
        </w:rPr>
        <w:t>；用户联系方式</w:t>
      </w:r>
      <w:r>
        <w:rPr>
          <w:rFonts w:hint="eastAsia"/>
        </w:rPr>
        <w:t>{</w:t>
      </w:r>
      <w:r>
        <w:rPr>
          <w:rFonts w:hint="eastAsia"/>
          <w:sz w:val="22"/>
          <w:szCs w:val="22"/>
        </w:rPr>
        <w:t>用户名</w:t>
      </w:r>
      <w:r>
        <w:rPr>
          <w:rFonts w:hint="eastAsia"/>
        </w:rPr>
        <w:t>}</w:t>
      </w:r>
      <w:r>
        <w:rPr>
          <w:rFonts w:hint="eastAsia"/>
        </w:rPr>
        <w:t>（白名单名称</w:t>
      </w:r>
      <w:r>
        <w:t>：由原来字母类型变成纯数字类型。</w:t>
      </w:r>
      <w:r>
        <w:rPr>
          <w:rFonts w:hint="eastAsia"/>
        </w:rPr>
        <w:t>用户</w:t>
      </w:r>
      <w:r>
        <w:t>名</w:t>
      </w:r>
      <w:r>
        <w:rPr>
          <w:rFonts w:hint="eastAsia"/>
        </w:rPr>
        <w:t>字段</w:t>
      </w:r>
      <w:r>
        <w:t>长度发生变化，由原来</w:t>
      </w:r>
      <w:r>
        <w:rPr>
          <w:rFonts w:hint="eastAsia"/>
        </w:rPr>
        <w:t>5</w:t>
      </w:r>
      <w:r>
        <w:rPr>
          <w:rFonts w:hint="eastAsia"/>
        </w:rPr>
        <w:t>个</w:t>
      </w:r>
      <w:r>
        <w:t>字</w:t>
      </w:r>
      <w:r>
        <w:rPr>
          <w:rFonts w:hint="eastAsia"/>
        </w:rPr>
        <w:t>节</w:t>
      </w:r>
      <w:r>
        <w:t>长度变成</w:t>
      </w:r>
      <w:r>
        <w:rPr>
          <w:rFonts w:hint="eastAsia"/>
        </w:rPr>
        <w:t>7</w:t>
      </w:r>
      <w:r>
        <w:rPr>
          <w:rFonts w:hint="eastAsia"/>
        </w:rPr>
        <w:t>个</w:t>
      </w:r>
      <w:r>
        <w:t>字</w:t>
      </w:r>
      <w:r>
        <w:rPr>
          <w:rFonts w:hint="eastAsia"/>
        </w:rPr>
        <w:t>节</w:t>
      </w:r>
      <w:r>
        <w:t>长度。）</w:t>
      </w:r>
    </w:p>
    <w:p w14:paraId="3D50F350" w14:textId="77777777" w:rsidR="002348A3" w:rsidRDefault="00885771">
      <w:pPr>
        <w:spacing w:line="360" w:lineRule="auto"/>
      </w:pPr>
      <w:r>
        <w:rPr>
          <w:rFonts w:hint="eastAsia"/>
        </w:rPr>
        <w:t>（说</w:t>
      </w:r>
      <w:r>
        <w:t>明属性变更信息，比如</w:t>
      </w:r>
      <w:r>
        <w:rPr>
          <w:rFonts w:hint="eastAsia"/>
        </w:rPr>
        <w:t>长</w:t>
      </w:r>
      <w:r>
        <w:t>度变更，</w:t>
      </w:r>
      <w:r>
        <w:rPr>
          <w:rFonts w:hint="eastAsia"/>
        </w:rPr>
        <w:t>由</w:t>
      </w:r>
      <w:r>
        <w:t>原有</w:t>
      </w:r>
      <w:r>
        <w:rPr>
          <w:rFonts w:hint="eastAsia"/>
        </w:rPr>
        <w:t>xx</w:t>
      </w:r>
      <w:r>
        <w:rPr>
          <w:rFonts w:hint="eastAsia"/>
        </w:rPr>
        <w:t>长</w:t>
      </w:r>
      <w:r>
        <w:t>度现变成</w:t>
      </w:r>
      <w:r>
        <w:rPr>
          <w:rFonts w:hint="eastAsia"/>
        </w:rPr>
        <w:t>xx</w:t>
      </w:r>
      <w:r>
        <w:rPr>
          <w:rFonts w:hint="eastAsia"/>
        </w:rPr>
        <w:t>长</w:t>
      </w:r>
      <w:r>
        <w:t>度；或</w:t>
      </w:r>
      <w:r>
        <w:rPr>
          <w:rFonts w:hint="eastAsia"/>
        </w:rPr>
        <w:t>数据</w:t>
      </w:r>
      <w:r>
        <w:t>类型</w:t>
      </w:r>
      <w:r>
        <w:rPr>
          <w:rFonts w:hint="eastAsia"/>
        </w:rPr>
        <w:t>改变</w:t>
      </w:r>
      <w:r>
        <w:t>，由原有</w:t>
      </w:r>
      <w:r>
        <w:rPr>
          <w:rFonts w:hint="eastAsia"/>
        </w:rPr>
        <w:t>字母</w:t>
      </w:r>
      <w:r>
        <w:t>、数字类型</w:t>
      </w:r>
      <w:r>
        <w:rPr>
          <w:rFonts w:hint="eastAsia"/>
        </w:rPr>
        <w:t>变</w:t>
      </w:r>
      <w:r>
        <w:t>成纯</w:t>
      </w:r>
      <w:r>
        <w:rPr>
          <w:rFonts w:hint="eastAsia"/>
        </w:rPr>
        <w:t>数字</w:t>
      </w:r>
      <w:r>
        <w:t>类型；或</w:t>
      </w:r>
      <w:r>
        <w:rPr>
          <w:rFonts w:hint="eastAsia"/>
        </w:rPr>
        <w:t>小数</w:t>
      </w:r>
      <w:r>
        <w:t>点</w:t>
      </w:r>
      <w:r>
        <w:rPr>
          <w:rFonts w:hint="eastAsia"/>
        </w:rPr>
        <w:t>位数</w:t>
      </w:r>
      <w:r>
        <w:t>变更，</w:t>
      </w:r>
      <w:r>
        <w:rPr>
          <w:rFonts w:hint="eastAsia"/>
        </w:rPr>
        <w:t>由</w:t>
      </w:r>
      <w:r>
        <w:t>原来</w:t>
      </w:r>
      <w:r>
        <w:rPr>
          <w:rFonts w:hint="eastAsia"/>
        </w:rPr>
        <w:t>xx</w:t>
      </w:r>
      <w:r>
        <w:rPr>
          <w:rFonts w:hint="eastAsia"/>
        </w:rPr>
        <w:t>变</w:t>
      </w:r>
      <w:r>
        <w:t>成</w:t>
      </w:r>
      <w:r>
        <w:rPr>
          <w:rFonts w:hint="eastAsia"/>
        </w:rPr>
        <w:t>xx</w:t>
      </w:r>
      <w:r>
        <w:rPr>
          <w:rFonts w:hint="eastAsia"/>
        </w:rPr>
        <w:t>。</w:t>
      </w:r>
      <w:r>
        <w:t>）</w:t>
      </w:r>
    </w:p>
    <w:p w14:paraId="65931668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t>本</w:t>
      </w:r>
      <w:r>
        <w:rPr>
          <w:b/>
          <w:sz w:val="28"/>
          <w:szCs w:val="28"/>
        </w:rPr>
        <w:t>期</w:t>
      </w:r>
      <w:r>
        <w:rPr>
          <w:rFonts w:hint="eastAsia"/>
          <w:b/>
          <w:sz w:val="28"/>
          <w:szCs w:val="28"/>
        </w:rPr>
        <w:t>删除</w:t>
      </w:r>
      <w:r>
        <w:rPr>
          <w:b/>
          <w:sz w:val="28"/>
          <w:szCs w:val="28"/>
        </w:rPr>
        <w:t>输</w:t>
      </w:r>
      <w:r>
        <w:rPr>
          <w:rFonts w:hint="eastAsia"/>
          <w:b/>
          <w:sz w:val="28"/>
          <w:szCs w:val="28"/>
        </w:rPr>
        <w:t>出</w:t>
      </w:r>
      <w:r>
        <w:rPr>
          <w:b/>
          <w:sz w:val="28"/>
          <w:szCs w:val="28"/>
        </w:rPr>
        <w:t>属性：</w:t>
      </w:r>
      <w:r>
        <w:rPr>
          <w:rFonts w:hint="eastAsia"/>
        </w:rPr>
        <w:t>客户信息</w:t>
      </w:r>
      <w:r>
        <w:rPr>
          <w:rFonts w:hint="eastAsia"/>
        </w:rPr>
        <w:t>{</w:t>
      </w:r>
      <w:r>
        <w:rPr>
          <w:rFonts w:hint="eastAsia"/>
        </w:rPr>
        <w:t>类型</w:t>
      </w:r>
      <w:r>
        <w:rPr>
          <w:rFonts w:hint="eastAsia"/>
        </w:rPr>
        <w:t>}</w:t>
      </w:r>
    </w:p>
    <w:p w14:paraId="56CF8585" w14:textId="77777777" w:rsidR="002348A3" w:rsidRDefault="00885771">
      <w:pPr>
        <w:spacing w:line="360" w:lineRule="auto"/>
      </w:pPr>
      <w:r>
        <w:rPr>
          <w:rFonts w:hint="eastAsia"/>
          <w:b/>
          <w:color w:val="C00000"/>
          <w:sz w:val="28"/>
          <w:szCs w:val="28"/>
        </w:rPr>
        <w:t>变</w:t>
      </w:r>
      <w:r>
        <w:rPr>
          <w:b/>
          <w:color w:val="C00000"/>
          <w:sz w:val="28"/>
          <w:szCs w:val="28"/>
        </w:rPr>
        <w:t>更后输出：</w:t>
      </w:r>
      <w:r>
        <w:rPr>
          <w:rFonts w:hint="eastAsia"/>
        </w:rPr>
        <w:t>客户信息</w:t>
      </w:r>
      <w:r>
        <w:rPr>
          <w:rFonts w:hint="eastAsia"/>
        </w:rPr>
        <w:t>{</w:t>
      </w:r>
      <w:r>
        <w:rPr>
          <w:rFonts w:hint="eastAsia"/>
        </w:rPr>
        <w:t>白名单名称</w:t>
      </w:r>
      <w:r>
        <w:rPr>
          <w:rFonts w:hint="eastAsia"/>
        </w:rPr>
        <w:t>}</w:t>
      </w:r>
      <w:r>
        <w:rPr>
          <w:rFonts w:hint="eastAsia"/>
        </w:rPr>
        <w:t>；用户联系方式</w:t>
      </w:r>
      <w:r>
        <w:rPr>
          <w:rFonts w:hint="eastAsia"/>
        </w:rPr>
        <w:t>{</w:t>
      </w:r>
      <w:r>
        <w:rPr>
          <w:rFonts w:hint="eastAsia"/>
          <w:sz w:val="22"/>
          <w:szCs w:val="22"/>
        </w:rPr>
        <w:t>用户名、用户号码、</w:t>
      </w:r>
      <w:r>
        <w:rPr>
          <w:rFonts w:hint="eastAsia"/>
        </w:rPr>
        <w:t>性别</w:t>
      </w:r>
      <w:r>
        <w:t>、家</w:t>
      </w:r>
      <w:r>
        <w:t>庭住址</w:t>
      </w:r>
      <w:r>
        <w:rPr>
          <w:rFonts w:hint="eastAsia"/>
        </w:rPr>
        <w:t>}</w:t>
      </w:r>
    </w:p>
    <w:p w14:paraId="7242352D" w14:textId="77777777" w:rsidR="002348A3" w:rsidRDefault="00885771">
      <w:pPr>
        <w:spacing w:line="360" w:lineRule="auto"/>
      </w:pPr>
      <w:r>
        <w:rPr>
          <w:rFonts w:hint="eastAsia"/>
        </w:rPr>
        <w:t>（说</w:t>
      </w:r>
      <w:r>
        <w:t>明：</w:t>
      </w:r>
      <w:r>
        <w:rPr>
          <w:rFonts w:hint="eastAsia"/>
        </w:rPr>
        <w:t>列出该</w:t>
      </w:r>
      <w:r>
        <w:t>功能</w:t>
      </w:r>
      <w:r>
        <w:rPr>
          <w:rFonts w:hint="eastAsia"/>
        </w:rPr>
        <w:t>所</w:t>
      </w:r>
      <w:r>
        <w:t>涉及</w:t>
      </w:r>
      <w:r>
        <w:rPr>
          <w:rFonts w:hint="eastAsia"/>
        </w:rPr>
        <w:t>的</w:t>
      </w:r>
      <w:r>
        <w:t>逻辑文件中的</w:t>
      </w:r>
      <w:r>
        <w:rPr>
          <w:rFonts w:hint="eastAsia"/>
        </w:rPr>
        <w:t>输出属性</w:t>
      </w:r>
      <w:r>
        <w:t>，属性</w:t>
      </w:r>
      <w:r>
        <w:rPr>
          <w:rFonts w:hint="eastAsia"/>
        </w:rPr>
        <w:t>放</w:t>
      </w:r>
      <w:r>
        <w:t>在</w:t>
      </w:r>
      <w:r>
        <w:rPr>
          <w:rFonts w:hint="eastAsia"/>
        </w:rPr>
        <w:t>{}</w:t>
      </w:r>
      <w:r>
        <w:rPr>
          <w:rFonts w:hint="eastAsia"/>
        </w:rPr>
        <w:t>中</w:t>
      </w:r>
      <w:r>
        <w:t>，逻辑文件名放在</w:t>
      </w:r>
      <w:r>
        <w:t>{}</w:t>
      </w:r>
      <w:r>
        <w:rPr>
          <w:rFonts w:hint="eastAsia"/>
        </w:rPr>
        <w:t>前。</w:t>
      </w:r>
      <w:r>
        <w:t>注意</w:t>
      </w:r>
      <w:r>
        <w:rPr>
          <w:rFonts w:hint="eastAsia"/>
        </w:rPr>
        <w:t>如果</w:t>
      </w:r>
      <w:r>
        <w:t>有多个逻辑文件</w:t>
      </w:r>
      <w:r>
        <w:rPr>
          <w:rFonts w:hint="eastAsia"/>
        </w:rPr>
        <w:t>，</w:t>
      </w:r>
      <w:r>
        <w:t>请不要分段写，用中文</w:t>
      </w:r>
      <w:r>
        <w:rPr>
          <w:rFonts w:hint="eastAsia"/>
        </w:rPr>
        <w:t>分号</w:t>
      </w:r>
      <w:r>
        <w:t>隔开</w:t>
      </w:r>
      <w:r>
        <w:rPr>
          <w:rFonts w:hint="eastAsia"/>
        </w:rPr>
        <w:t>。</w:t>
      </w:r>
      <w:r>
        <w:rPr>
          <w:rFonts w:hint="eastAsia"/>
          <w:b/>
        </w:rPr>
        <w:t>该输出</w:t>
      </w:r>
      <w:r>
        <w:rPr>
          <w:b/>
        </w:rPr>
        <w:t>属性是</w:t>
      </w:r>
      <w:r>
        <w:rPr>
          <w:rFonts w:hint="eastAsia"/>
          <w:b/>
        </w:rPr>
        <w:t>指</w:t>
      </w:r>
      <w:r>
        <w:rPr>
          <w:b/>
        </w:rPr>
        <w:t>从</w:t>
      </w:r>
      <w:r>
        <w:rPr>
          <w:rFonts w:hint="eastAsia"/>
          <w:b/>
        </w:rPr>
        <w:t>本</w:t>
      </w:r>
      <w:r>
        <w:rPr>
          <w:b/>
        </w:rPr>
        <w:t>系统</w:t>
      </w:r>
      <w:r>
        <w:rPr>
          <w:rFonts w:hint="eastAsia"/>
          <w:b/>
        </w:rPr>
        <w:t>向</w:t>
      </w:r>
      <w:r>
        <w:rPr>
          <w:b/>
        </w:rPr>
        <w:t>用户或其他系统</w:t>
      </w:r>
      <w:r>
        <w:rPr>
          <w:rFonts w:hint="eastAsia"/>
          <w:b/>
        </w:rPr>
        <w:t>输出</w:t>
      </w:r>
      <w:r>
        <w:rPr>
          <w:b/>
        </w:rPr>
        <w:t>的数据或控制信息</w:t>
      </w:r>
      <w:r>
        <w:rPr>
          <w:rFonts w:hint="eastAsia"/>
          <w:b/>
        </w:rPr>
        <w:t>。</w:t>
      </w:r>
      <w:r>
        <w:t>具体格式见上例</w:t>
      </w:r>
      <w:r>
        <w:rPr>
          <w:rFonts w:hint="eastAsia"/>
        </w:rPr>
        <w:t>。）</w:t>
      </w:r>
    </w:p>
    <w:p w14:paraId="70FEF4D5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t>原</w:t>
      </w:r>
      <w:r>
        <w:rPr>
          <w:b/>
          <w:sz w:val="28"/>
          <w:szCs w:val="28"/>
        </w:rPr>
        <w:t>有</w:t>
      </w:r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</w:rPr>
        <w:t>从数据传递和加工的角度描述功能的处理过程，此过程不包含任何有关实现的内容，只是从最上层对有关内容加以描述。如果系统</w:t>
      </w:r>
      <w:r>
        <w:t>交互对象是人，则</w:t>
      </w:r>
      <w:r>
        <w:rPr>
          <w:rFonts w:hint="eastAsia"/>
        </w:rPr>
        <w:t>处理</w:t>
      </w:r>
      <w:r>
        <w:t>过程要体现出系统交互</w:t>
      </w:r>
      <w:r>
        <w:rPr>
          <w:rFonts w:hint="eastAsia"/>
        </w:rPr>
        <w:t>对象、</w:t>
      </w:r>
      <w:r>
        <w:t>交互界面</w:t>
      </w:r>
      <w:r>
        <w:rPr>
          <w:rFonts w:hint="eastAsia"/>
        </w:rPr>
        <w:t>、</w:t>
      </w:r>
      <w:r>
        <w:t>交互过程</w:t>
      </w:r>
      <w:r>
        <w:rPr>
          <w:rFonts w:hint="eastAsia"/>
        </w:rPr>
        <w:t>，</w:t>
      </w:r>
      <w:r>
        <w:t>以及系统</w:t>
      </w:r>
      <w:proofErr w:type="gramStart"/>
      <w:r>
        <w:t>內</w:t>
      </w:r>
      <w:proofErr w:type="gramEnd"/>
      <w:r>
        <w:t>部</w:t>
      </w:r>
      <w:r>
        <w:rPr>
          <w:rFonts w:hint="eastAsia"/>
          <w:b/>
        </w:rPr>
        <w:t>业</w:t>
      </w:r>
      <w:r>
        <w:rPr>
          <w:b/>
        </w:rPr>
        <w:t>务处理逻辑</w:t>
      </w:r>
      <w:r>
        <w:rPr>
          <w:rFonts w:hint="eastAsia"/>
          <w:b/>
        </w:rPr>
        <w:t>（该</w:t>
      </w:r>
      <w:r>
        <w:rPr>
          <w:b/>
        </w:rPr>
        <w:t>逻辑处理是以用户指定的某</w:t>
      </w:r>
      <w:r>
        <w:rPr>
          <w:rFonts w:hint="eastAsia"/>
          <w:b/>
        </w:rPr>
        <w:t>种</w:t>
      </w:r>
      <w:r>
        <w:rPr>
          <w:b/>
        </w:rPr>
        <w:t>方法获取所需</w:t>
      </w:r>
      <w:r>
        <w:rPr>
          <w:rFonts w:hint="eastAsia"/>
          <w:b/>
        </w:rPr>
        <w:t>的</w:t>
      </w:r>
      <w:r>
        <w:rPr>
          <w:b/>
        </w:rPr>
        <w:t>结果</w:t>
      </w:r>
      <w:r>
        <w:rPr>
          <w:rFonts w:hint="eastAsia"/>
          <w:b/>
        </w:rPr>
        <w:t>，</w:t>
      </w:r>
      <w:r>
        <w:rPr>
          <w:b/>
        </w:rPr>
        <w:t>而非是研发人员通过某种技术所实现的结果</w:t>
      </w:r>
      <w:r>
        <w:rPr>
          <w:rFonts w:hint="eastAsia"/>
          <w:b/>
        </w:rPr>
        <w:t>）</w:t>
      </w:r>
      <w:r>
        <w:rPr>
          <w:rFonts w:hint="eastAsia"/>
        </w:rPr>
        <w:t>。处理</w:t>
      </w:r>
      <w:r>
        <w:t>过程不要分段填写，只</w:t>
      </w:r>
      <w:r>
        <w:rPr>
          <w:rFonts w:hint="eastAsia"/>
        </w:rPr>
        <w:t>用</w:t>
      </w:r>
      <w:r>
        <w:t>一段话写。</w:t>
      </w:r>
      <w:r>
        <w:rPr>
          <w:rFonts w:hint="eastAsia"/>
        </w:rPr>
        <w:t>如果系统</w:t>
      </w:r>
      <w:r>
        <w:t>交互对象是</w:t>
      </w:r>
      <w:r>
        <w:rPr>
          <w:rFonts w:hint="eastAsia"/>
        </w:rPr>
        <w:t>其他</w:t>
      </w:r>
      <w:r>
        <w:t>系统，</w:t>
      </w:r>
      <w:r>
        <w:rPr>
          <w:rFonts w:hint="eastAsia"/>
        </w:rPr>
        <w:t>就</w:t>
      </w:r>
      <w:r>
        <w:t>要描述</w:t>
      </w:r>
      <w:r>
        <w:rPr>
          <w:rFonts w:hint="eastAsia"/>
        </w:rPr>
        <w:t>清楚</w:t>
      </w:r>
      <w:r>
        <w:t>它</w:t>
      </w:r>
      <w:r>
        <w:rPr>
          <w:rFonts w:hint="eastAsia"/>
        </w:rPr>
        <w:t>们</w:t>
      </w:r>
      <w:r>
        <w:t>是如何交互数据的，例如：</w:t>
      </w:r>
      <w:r>
        <w:rPr>
          <w:rFonts w:hint="eastAsia"/>
        </w:rPr>
        <w:t>本系统定期从逻辑文件“客户信息”中提取数据</w:t>
      </w:r>
      <w:r>
        <w:rPr>
          <w:rFonts w:hint="eastAsia"/>
        </w:rPr>
        <w:t>(</w:t>
      </w:r>
      <w:r>
        <w:rPr>
          <w:rFonts w:hint="eastAsia"/>
        </w:rPr>
        <w:t>记为“客户信息摘录”</w:t>
      </w:r>
      <w:r>
        <w:rPr>
          <w:rFonts w:hint="eastAsia"/>
        </w:rPr>
        <w:t>)</w:t>
      </w:r>
      <w:r>
        <w:rPr>
          <w:rFonts w:hint="eastAsia"/>
        </w:rPr>
        <w:t>，然后将其分发给其他应用程序使用。“客户信息摘录”在于应用程序</w:t>
      </w:r>
      <w:r>
        <w:rPr>
          <w:rFonts w:hint="eastAsia"/>
        </w:rPr>
        <w:t>A</w:t>
      </w:r>
      <w:r>
        <w:rPr>
          <w:rFonts w:hint="eastAsia"/>
        </w:rPr>
        <w:t>的边界之外，</w:t>
      </w:r>
      <w:r>
        <w:t>见</w:t>
      </w:r>
      <w:r>
        <w:rPr>
          <w:rFonts w:hint="eastAsia"/>
        </w:rPr>
        <w:t>上</w:t>
      </w:r>
      <w:r>
        <w:t>面示意图</w:t>
      </w:r>
      <w:r>
        <w:rPr>
          <w:rFonts w:hint="eastAsia"/>
        </w:rPr>
        <w:t>。</w:t>
      </w:r>
      <w:r>
        <w:t>请不要分段写</w:t>
      </w:r>
      <w:r>
        <w:rPr>
          <w:rFonts w:hint="eastAsia"/>
        </w:rPr>
        <w:t>。</w:t>
      </w:r>
    </w:p>
    <w:p w14:paraId="00038864" w14:textId="77777777" w:rsidR="002348A3" w:rsidRDefault="00885771">
      <w:pPr>
        <w:spacing w:line="360" w:lineRule="auto"/>
        <w:rPr>
          <w:b/>
        </w:rPr>
      </w:pPr>
      <w:r>
        <w:rPr>
          <w:rFonts w:hint="eastAsia"/>
          <w:b/>
          <w:sz w:val="28"/>
          <w:szCs w:val="28"/>
        </w:rPr>
        <w:t>变更后处理过程：</w:t>
      </w:r>
      <w:r>
        <w:rPr>
          <w:rFonts w:hint="eastAsia"/>
        </w:rPr>
        <w:t>如果</w:t>
      </w:r>
      <w:r>
        <w:t>有变更，请详细说明变更信息。请不要分段写</w:t>
      </w:r>
      <w:r>
        <w:rPr>
          <w:rFonts w:hint="eastAsia"/>
        </w:rPr>
        <w:t>。</w:t>
      </w:r>
    </w:p>
    <w:p w14:paraId="2294254B" w14:textId="77777777" w:rsidR="002348A3" w:rsidRDefault="002348A3"/>
    <w:p w14:paraId="2867743B" w14:textId="77777777" w:rsidR="002348A3" w:rsidRDefault="00885771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23E2D5C3" w14:textId="77777777" w:rsidR="002348A3" w:rsidRDefault="00885771">
      <w:r>
        <w:rPr>
          <w:rFonts w:hint="eastAsia"/>
        </w:rPr>
        <w:t>本事务功能预计涉及到</w:t>
      </w:r>
      <w:r>
        <w:rPr>
          <w:rFonts w:hint="eastAsia"/>
        </w:rPr>
        <w:t>xx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内部逻辑文件，</w:t>
      </w:r>
      <w:r>
        <w:rPr>
          <w:rFonts w:hint="eastAsia"/>
        </w:rPr>
        <w:t>xx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外部逻辑文件</w:t>
      </w:r>
    </w:p>
    <w:p w14:paraId="502F5F43" w14:textId="77777777" w:rsidR="002348A3" w:rsidRDefault="00885771">
      <w:r>
        <w:rPr>
          <w:rFonts w:hint="eastAsia"/>
          <w:b/>
          <w:color w:val="1F497D" w:themeColor="text2"/>
        </w:rPr>
        <w:t>原有</w:t>
      </w:r>
      <w:proofErr w:type="gramStart"/>
      <w:r>
        <w:rPr>
          <w:b/>
          <w:color w:val="1F497D" w:themeColor="text2"/>
        </w:rPr>
        <w:t>內</w:t>
      </w:r>
      <w:proofErr w:type="gramEnd"/>
      <w:r>
        <w:rPr>
          <w:b/>
          <w:color w:val="1F497D" w:themeColor="text2"/>
        </w:rPr>
        <w:t>部逻辑文件：</w:t>
      </w:r>
      <w:r>
        <w:rPr>
          <w:rFonts w:hint="eastAsia"/>
        </w:rPr>
        <w:t>客户信息、用户联系方式</w:t>
      </w:r>
    </w:p>
    <w:p w14:paraId="44665F20" w14:textId="77777777" w:rsidR="002348A3" w:rsidRDefault="00885771">
      <w:r>
        <w:rPr>
          <w:rFonts w:hint="eastAsia"/>
        </w:rPr>
        <w:t>本期新增的内部逻辑文件：（列出名称）</w:t>
      </w:r>
    </w:p>
    <w:p w14:paraId="265C1F40" w14:textId="77777777" w:rsidR="002348A3" w:rsidRDefault="00885771">
      <w:r>
        <w:rPr>
          <w:rFonts w:hint="eastAsia"/>
        </w:rPr>
        <w:t>本期修改的内部逻辑文件：客户信息、用户联系方式</w:t>
      </w:r>
    </w:p>
    <w:p w14:paraId="37279ECF" w14:textId="77777777" w:rsidR="002348A3" w:rsidRDefault="00885771">
      <w:r>
        <w:rPr>
          <w:rFonts w:hint="eastAsia"/>
        </w:rPr>
        <w:t>本期删除的内部逻辑文件：（列出名称）</w:t>
      </w:r>
    </w:p>
    <w:p w14:paraId="06044CC2" w14:textId="77777777" w:rsidR="002348A3" w:rsidRDefault="00885771">
      <w:r>
        <w:rPr>
          <w:rFonts w:hint="eastAsia"/>
          <w:b/>
          <w:color w:val="C00000"/>
        </w:rPr>
        <w:t>变更后</w:t>
      </w:r>
      <w:proofErr w:type="gramStart"/>
      <w:r>
        <w:rPr>
          <w:b/>
          <w:color w:val="C00000"/>
        </w:rPr>
        <w:t>內</w:t>
      </w:r>
      <w:proofErr w:type="gramEnd"/>
      <w:r>
        <w:rPr>
          <w:b/>
          <w:color w:val="C00000"/>
        </w:rPr>
        <w:t>部逻辑文件：</w:t>
      </w:r>
      <w:r>
        <w:rPr>
          <w:rFonts w:hint="eastAsia"/>
        </w:rPr>
        <w:t>客户信息、用户联系方式</w:t>
      </w:r>
    </w:p>
    <w:p w14:paraId="6E0174FB" w14:textId="77777777" w:rsidR="002348A3" w:rsidRDefault="00885771">
      <w:r>
        <w:rPr>
          <w:rFonts w:hint="eastAsia"/>
          <w:b/>
          <w:color w:val="1F497D" w:themeColor="text2"/>
        </w:rPr>
        <w:t>原有</w:t>
      </w:r>
      <w:r>
        <w:rPr>
          <w:b/>
          <w:color w:val="1F497D" w:themeColor="text2"/>
        </w:rPr>
        <w:t>外部逻辑文件：</w:t>
      </w:r>
      <w:r>
        <w:rPr>
          <w:rFonts w:hint="eastAsia"/>
        </w:rPr>
        <w:t>（列出名称）</w:t>
      </w:r>
    </w:p>
    <w:p w14:paraId="48F1BE77" w14:textId="77777777" w:rsidR="002348A3" w:rsidRDefault="00885771">
      <w:r>
        <w:rPr>
          <w:rFonts w:hint="eastAsia"/>
        </w:rPr>
        <w:t>本期新增的外部逻辑文件：（列出名称）</w:t>
      </w:r>
    </w:p>
    <w:p w14:paraId="7D24A9AD" w14:textId="77777777" w:rsidR="002348A3" w:rsidRDefault="00885771">
      <w:r>
        <w:rPr>
          <w:rFonts w:hint="eastAsia"/>
        </w:rPr>
        <w:t>本期修改的外部逻辑文件：（列出名称）</w:t>
      </w:r>
    </w:p>
    <w:p w14:paraId="028E58DF" w14:textId="77777777" w:rsidR="002348A3" w:rsidRDefault="00885771">
      <w:r>
        <w:rPr>
          <w:rFonts w:hint="eastAsia"/>
        </w:rPr>
        <w:t>本期删除的外部逻辑文件：（列出名称）</w:t>
      </w:r>
    </w:p>
    <w:p w14:paraId="29F422C7" w14:textId="77777777" w:rsidR="002348A3" w:rsidRDefault="00885771">
      <w:r>
        <w:rPr>
          <w:rFonts w:hint="eastAsia"/>
          <w:b/>
          <w:color w:val="C00000"/>
        </w:rPr>
        <w:t>变更后外</w:t>
      </w:r>
      <w:r>
        <w:rPr>
          <w:b/>
          <w:color w:val="C00000"/>
        </w:rPr>
        <w:t>部逻辑文件：</w:t>
      </w:r>
      <w:r>
        <w:rPr>
          <w:rFonts w:hint="eastAsia"/>
        </w:rPr>
        <w:t>（列出名称）</w:t>
      </w:r>
    </w:p>
    <w:p w14:paraId="15E6F5E1" w14:textId="77777777" w:rsidR="002348A3" w:rsidRDefault="002348A3"/>
    <w:p w14:paraId="58736B17" w14:textId="77777777" w:rsidR="002348A3" w:rsidRDefault="002348A3"/>
    <w:p w14:paraId="5EE02D97" w14:textId="77777777" w:rsidR="002348A3" w:rsidRDefault="002348A3"/>
    <w:p w14:paraId="5941EAB2" w14:textId="77777777" w:rsidR="002348A3" w:rsidRDefault="00885771">
      <w:pPr>
        <w:pStyle w:val="4"/>
        <w:numPr>
          <w:ilvl w:val="3"/>
          <w:numId w:val="10"/>
        </w:numPr>
        <w:tabs>
          <w:tab w:val="clear" w:pos="1224"/>
        </w:tabs>
        <w:spacing w:before="120" w:after="120" w:line="360" w:lineRule="auto"/>
      </w:pPr>
      <w:r>
        <w:rPr>
          <w:rFonts w:hint="eastAsia"/>
        </w:rPr>
        <w:t>添加客户信息（删除）</w:t>
      </w:r>
    </w:p>
    <w:p w14:paraId="50D59DA2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t>原</w:t>
      </w:r>
      <w:r>
        <w:rPr>
          <w:b/>
          <w:sz w:val="28"/>
          <w:szCs w:val="28"/>
        </w:rPr>
        <w:t>有</w:t>
      </w:r>
      <w:r>
        <w:rPr>
          <w:rFonts w:hint="eastAsia"/>
          <w:b/>
          <w:sz w:val="28"/>
          <w:szCs w:val="28"/>
        </w:rPr>
        <w:t>功能描述</w:t>
      </w:r>
      <w:r>
        <w:rPr>
          <w:rFonts w:hint="eastAsia"/>
          <w:b/>
        </w:rPr>
        <w:t>：</w:t>
      </w:r>
      <w:r>
        <w:rPr>
          <w:rFonts w:hint="eastAsia"/>
        </w:rPr>
        <w:t>对该功能进行简要的描述。</w:t>
      </w:r>
    </w:p>
    <w:p w14:paraId="2E0D2A11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t>原</w:t>
      </w:r>
      <w:r>
        <w:rPr>
          <w:b/>
          <w:sz w:val="28"/>
          <w:szCs w:val="28"/>
        </w:rPr>
        <w:t>有</w:t>
      </w:r>
      <w:r>
        <w:rPr>
          <w:rFonts w:hint="eastAsia"/>
          <w:b/>
          <w:sz w:val="28"/>
          <w:szCs w:val="28"/>
        </w:rPr>
        <w:t>系统界面：</w:t>
      </w:r>
      <w:r>
        <w:rPr>
          <w:rFonts w:hint="eastAsia"/>
        </w:rPr>
        <w:t>（粘贴功能界面截图。若</w:t>
      </w:r>
      <w:r>
        <w:t>是</w:t>
      </w:r>
      <w:r>
        <w:rPr>
          <w:rFonts w:hint="eastAsia"/>
        </w:rPr>
        <w:t>没</w:t>
      </w:r>
      <w:r>
        <w:t>有</w:t>
      </w:r>
      <w:r>
        <w:rPr>
          <w:rFonts w:hint="eastAsia"/>
        </w:rPr>
        <w:t>功能界面截图，</w:t>
      </w:r>
      <w:r>
        <w:t>是系统与系统</w:t>
      </w:r>
      <w:r>
        <w:rPr>
          <w:rFonts w:hint="eastAsia"/>
        </w:rPr>
        <w:t>之间</w:t>
      </w:r>
      <w:r>
        <w:t>的数据交</w:t>
      </w:r>
      <w:r>
        <w:rPr>
          <w:rFonts w:hint="eastAsia"/>
        </w:rPr>
        <w:t>换</w:t>
      </w:r>
      <w:r>
        <w:t>，请画出</w:t>
      </w:r>
      <w:r>
        <w:rPr>
          <w:rFonts w:hint="eastAsia"/>
        </w:rPr>
        <w:t>共享</w:t>
      </w:r>
      <w:r>
        <w:t>数据</w:t>
      </w:r>
      <w:r>
        <w:rPr>
          <w:rFonts w:hint="eastAsia"/>
        </w:rPr>
        <w:t>使用</w:t>
      </w:r>
      <w:r>
        <w:t>情况示意图，见</w:t>
      </w:r>
      <w:r>
        <w:rPr>
          <w:rFonts w:hint="eastAsia"/>
        </w:rPr>
        <w:t>下</w:t>
      </w:r>
      <w:r>
        <w:t>面例图</w:t>
      </w:r>
      <w:r>
        <w:rPr>
          <w:rFonts w:hint="eastAsia"/>
        </w:rPr>
        <w:t>）</w:t>
      </w:r>
    </w:p>
    <w:p w14:paraId="4A139C53" w14:textId="77777777" w:rsidR="002348A3" w:rsidRDefault="00885771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E7E82FB" wp14:editId="5673D0F1">
            <wp:extent cx="5314950" cy="27146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074C" w14:textId="77777777" w:rsidR="002348A3" w:rsidRDefault="00885771">
      <w:pPr>
        <w:spacing w:line="360" w:lineRule="auto"/>
      </w:pPr>
      <w:r>
        <w:rPr>
          <w:rFonts w:hint="eastAsia"/>
          <w:b/>
          <w:sz w:val="28"/>
          <w:szCs w:val="28"/>
        </w:rPr>
        <w:t>原</w:t>
      </w:r>
      <w:r>
        <w:rPr>
          <w:b/>
          <w:sz w:val="28"/>
          <w:szCs w:val="28"/>
        </w:rPr>
        <w:t>有</w:t>
      </w:r>
      <w:r>
        <w:rPr>
          <w:rFonts w:hint="eastAsia"/>
          <w:b/>
          <w:sz w:val="28"/>
          <w:szCs w:val="28"/>
        </w:rPr>
        <w:t>输入：</w:t>
      </w:r>
      <w:r>
        <w:rPr>
          <w:rFonts w:hint="eastAsia"/>
        </w:rPr>
        <w:t>客户信息</w:t>
      </w:r>
      <w:r>
        <w:rPr>
          <w:rFonts w:hint="eastAsia"/>
        </w:rPr>
        <w:t>{</w:t>
      </w:r>
      <w:r>
        <w:rPr>
          <w:rFonts w:hint="eastAsia"/>
        </w:rPr>
        <w:t>白名单名称、类型、源地址、目的地址</w:t>
      </w:r>
      <w:r>
        <w:rPr>
          <w:rFonts w:hint="eastAsia"/>
        </w:rPr>
        <w:t>}</w:t>
      </w:r>
      <w:r>
        <w:t xml:space="preserve"> </w:t>
      </w:r>
      <w:r>
        <w:rPr>
          <w:rFonts w:hint="eastAsia"/>
        </w:rPr>
        <w:t>；用户联系方式</w:t>
      </w:r>
      <w:r>
        <w:rPr>
          <w:rFonts w:hint="eastAsia"/>
        </w:rPr>
        <w:t>{</w:t>
      </w:r>
      <w:r>
        <w:rPr>
          <w:rFonts w:hint="eastAsia"/>
          <w:sz w:val="22"/>
          <w:szCs w:val="22"/>
        </w:rPr>
        <w:t>用户名、用户证件号、用户号码</w:t>
      </w:r>
      <w:r>
        <w:rPr>
          <w:rFonts w:hint="eastAsia"/>
        </w:rPr>
        <w:t>}</w:t>
      </w:r>
    </w:p>
    <w:p w14:paraId="3E61E512" w14:textId="77777777" w:rsidR="002348A3" w:rsidRDefault="00885771">
      <w:pPr>
        <w:spacing w:line="360" w:lineRule="auto"/>
        <w:rPr>
          <w:b/>
          <w:sz w:val="28"/>
          <w:szCs w:val="28"/>
        </w:rPr>
      </w:pPr>
      <w:r>
        <w:rPr>
          <w:rFonts w:hint="eastAsia"/>
        </w:rPr>
        <w:t>（说</w:t>
      </w:r>
      <w:r>
        <w:t>明：</w:t>
      </w:r>
      <w:r>
        <w:rPr>
          <w:rFonts w:hint="eastAsia"/>
        </w:rPr>
        <w:t>列出该</w:t>
      </w:r>
      <w:r>
        <w:t>功能</w:t>
      </w:r>
      <w:r>
        <w:rPr>
          <w:rFonts w:hint="eastAsia"/>
        </w:rPr>
        <w:t>所</w:t>
      </w:r>
      <w:r>
        <w:t>涉及</w:t>
      </w:r>
      <w:r>
        <w:rPr>
          <w:rFonts w:hint="eastAsia"/>
        </w:rPr>
        <w:t>的</w:t>
      </w:r>
      <w:r>
        <w:t>逻辑文件中的</w:t>
      </w:r>
      <w:r>
        <w:rPr>
          <w:rFonts w:hint="eastAsia"/>
        </w:rPr>
        <w:t>输</w:t>
      </w:r>
      <w:r>
        <w:t>入</w:t>
      </w:r>
      <w:r>
        <w:rPr>
          <w:rFonts w:hint="eastAsia"/>
        </w:rPr>
        <w:t>属性</w:t>
      </w:r>
      <w:r>
        <w:t>，属性</w:t>
      </w:r>
      <w:r>
        <w:rPr>
          <w:rFonts w:hint="eastAsia"/>
        </w:rPr>
        <w:t>放</w:t>
      </w:r>
      <w:r>
        <w:t>在</w:t>
      </w:r>
      <w:r>
        <w:rPr>
          <w:rFonts w:hint="eastAsia"/>
        </w:rPr>
        <w:t>{}</w:t>
      </w:r>
      <w:r>
        <w:rPr>
          <w:rFonts w:hint="eastAsia"/>
        </w:rPr>
        <w:t>中</w:t>
      </w:r>
      <w:r>
        <w:t>，逻辑文件名放在</w:t>
      </w:r>
      <w:r>
        <w:t>{}</w:t>
      </w:r>
      <w:r>
        <w:rPr>
          <w:rFonts w:hint="eastAsia"/>
        </w:rPr>
        <w:t>前。</w:t>
      </w:r>
      <w:r>
        <w:t>注意</w:t>
      </w:r>
      <w:r>
        <w:rPr>
          <w:rFonts w:hint="eastAsia"/>
        </w:rPr>
        <w:t>如果</w:t>
      </w:r>
      <w:r>
        <w:t>有多个逻辑文件</w:t>
      </w:r>
      <w:r>
        <w:rPr>
          <w:rFonts w:hint="eastAsia"/>
        </w:rPr>
        <w:t>，</w:t>
      </w:r>
      <w:r>
        <w:t>请不要分段写，用中文</w:t>
      </w:r>
      <w:r>
        <w:rPr>
          <w:rFonts w:hint="eastAsia"/>
        </w:rPr>
        <w:t>分号</w:t>
      </w:r>
      <w:r>
        <w:t>隔开</w:t>
      </w:r>
      <w:r>
        <w:rPr>
          <w:rFonts w:hint="eastAsia"/>
        </w:rPr>
        <w:t>。</w:t>
      </w:r>
      <w:r>
        <w:rPr>
          <w:rFonts w:hint="eastAsia"/>
          <w:b/>
        </w:rPr>
        <w:t>该输</w:t>
      </w:r>
      <w:r>
        <w:rPr>
          <w:b/>
        </w:rPr>
        <w:t>入属性是</w:t>
      </w:r>
      <w:r>
        <w:rPr>
          <w:rFonts w:hint="eastAsia"/>
          <w:b/>
        </w:rPr>
        <w:t>指</w:t>
      </w:r>
      <w:r>
        <w:rPr>
          <w:b/>
        </w:rPr>
        <w:t>从系统外部输入的数据或控制信息</w:t>
      </w:r>
      <w:r>
        <w:t>。具体格式见上例</w:t>
      </w:r>
      <w:r>
        <w:rPr>
          <w:rFonts w:hint="eastAsia"/>
        </w:rPr>
        <w:t>。）</w:t>
      </w:r>
      <w:r>
        <w:t xml:space="preserve">    </w:t>
      </w:r>
    </w:p>
    <w:p w14:paraId="4C9DC41F" w14:textId="77777777" w:rsidR="002348A3" w:rsidRDefault="00885771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原</w:t>
      </w:r>
      <w:r>
        <w:rPr>
          <w:b/>
          <w:sz w:val="28"/>
          <w:szCs w:val="28"/>
        </w:rPr>
        <w:t>有</w:t>
      </w:r>
      <w:r>
        <w:rPr>
          <w:rFonts w:hint="eastAsia"/>
          <w:b/>
          <w:sz w:val="28"/>
          <w:szCs w:val="28"/>
        </w:rPr>
        <w:t>输出：</w:t>
      </w:r>
      <w:r>
        <w:rPr>
          <w:rFonts w:hint="eastAsia"/>
        </w:rPr>
        <w:t>客户信息</w:t>
      </w:r>
      <w:r>
        <w:rPr>
          <w:rFonts w:hint="eastAsia"/>
        </w:rPr>
        <w:t>{</w:t>
      </w:r>
      <w:r>
        <w:rPr>
          <w:rFonts w:hint="eastAsia"/>
        </w:rPr>
        <w:t>白名单名称</w:t>
      </w:r>
      <w:r>
        <w:rPr>
          <w:rFonts w:hint="eastAsia"/>
        </w:rPr>
        <w:t>}</w:t>
      </w:r>
      <w:r>
        <w:rPr>
          <w:rFonts w:hint="eastAsia"/>
        </w:rPr>
        <w:t>；用户联系方式</w:t>
      </w:r>
      <w:r>
        <w:rPr>
          <w:rFonts w:hint="eastAsia"/>
        </w:rPr>
        <w:t>{</w:t>
      </w:r>
      <w:r>
        <w:rPr>
          <w:rFonts w:hint="eastAsia"/>
          <w:sz w:val="22"/>
          <w:szCs w:val="22"/>
        </w:rPr>
        <w:t>用户名、用户号码</w:t>
      </w:r>
      <w:r>
        <w:rPr>
          <w:rFonts w:hint="eastAsia"/>
        </w:rPr>
        <w:t>}</w:t>
      </w:r>
    </w:p>
    <w:p w14:paraId="5B79B845" w14:textId="77777777" w:rsidR="002348A3" w:rsidRDefault="00885771">
      <w:pPr>
        <w:spacing w:line="360" w:lineRule="auto"/>
      </w:pPr>
      <w:r>
        <w:rPr>
          <w:rFonts w:hint="eastAsia"/>
        </w:rPr>
        <w:t>（说</w:t>
      </w:r>
      <w:r>
        <w:t>明：</w:t>
      </w:r>
      <w:r>
        <w:rPr>
          <w:rFonts w:hint="eastAsia"/>
        </w:rPr>
        <w:t>列出该</w:t>
      </w:r>
      <w:r>
        <w:t>功能</w:t>
      </w:r>
      <w:r>
        <w:rPr>
          <w:rFonts w:hint="eastAsia"/>
        </w:rPr>
        <w:t>所</w:t>
      </w:r>
      <w:r>
        <w:t>涉及</w:t>
      </w:r>
      <w:r>
        <w:rPr>
          <w:rFonts w:hint="eastAsia"/>
        </w:rPr>
        <w:t>的</w:t>
      </w:r>
      <w:r>
        <w:t>逻辑文件中的</w:t>
      </w:r>
      <w:r>
        <w:rPr>
          <w:rFonts w:hint="eastAsia"/>
        </w:rPr>
        <w:t>输出属性</w:t>
      </w:r>
      <w:r>
        <w:t>，属性</w:t>
      </w:r>
      <w:r>
        <w:rPr>
          <w:rFonts w:hint="eastAsia"/>
        </w:rPr>
        <w:t>放</w:t>
      </w:r>
      <w:r>
        <w:t>在</w:t>
      </w:r>
      <w:r>
        <w:rPr>
          <w:rFonts w:hint="eastAsia"/>
        </w:rPr>
        <w:t>{}</w:t>
      </w:r>
      <w:r>
        <w:rPr>
          <w:rFonts w:hint="eastAsia"/>
        </w:rPr>
        <w:t>中</w:t>
      </w:r>
      <w:r>
        <w:t>，逻辑文件名放在</w:t>
      </w:r>
      <w:r>
        <w:t>{}</w:t>
      </w:r>
      <w:r>
        <w:rPr>
          <w:rFonts w:hint="eastAsia"/>
        </w:rPr>
        <w:t>前。</w:t>
      </w:r>
      <w:r>
        <w:t>注意</w:t>
      </w:r>
      <w:r>
        <w:rPr>
          <w:rFonts w:hint="eastAsia"/>
        </w:rPr>
        <w:t>如果</w:t>
      </w:r>
      <w:r>
        <w:t>有多个逻辑文件</w:t>
      </w:r>
      <w:r>
        <w:rPr>
          <w:rFonts w:hint="eastAsia"/>
        </w:rPr>
        <w:t>，</w:t>
      </w:r>
      <w:r>
        <w:t>请不要分段写，用中文</w:t>
      </w:r>
      <w:r>
        <w:rPr>
          <w:rFonts w:hint="eastAsia"/>
        </w:rPr>
        <w:t>分号</w:t>
      </w:r>
      <w:r>
        <w:t>隔开</w:t>
      </w:r>
      <w:r>
        <w:rPr>
          <w:rFonts w:hint="eastAsia"/>
        </w:rPr>
        <w:t>。</w:t>
      </w:r>
      <w:r>
        <w:rPr>
          <w:rFonts w:hint="eastAsia"/>
          <w:b/>
        </w:rPr>
        <w:t>该输出</w:t>
      </w:r>
      <w:r>
        <w:rPr>
          <w:b/>
        </w:rPr>
        <w:t>属性是</w:t>
      </w:r>
      <w:r>
        <w:rPr>
          <w:rFonts w:hint="eastAsia"/>
          <w:b/>
        </w:rPr>
        <w:t>指</w:t>
      </w:r>
      <w:r>
        <w:rPr>
          <w:b/>
        </w:rPr>
        <w:t>从</w:t>
      </w:r>
      <w:r>
        <w:rPr>
          <w:rFonts w:hint="eastAsia"/>
          <w:b/>
        </w:rPr>
        <w:t>本</w:t>
      </w:r>
      <w:r>
        <w:rPr>
          <w:b/>
        </w:rPr>
        <w:t>系统</w:t>
      </w:r>
      <w:r>
        <w:rPr>
          <w:rFonts w:hint="eastAsia"/>
          <w:b/>
        </w:rPr>
        <w:t>向</w:t>
      </w:r>
      <w:r>
        <w:rPr>
          <w:b/>
        </w:rPr>
        <w:t>用户或其他系统</w:t>
      </w:r>
      <w:r>
        <w:rPr>
          <w:rFonts w:hint="eastAsia"/>
          <w:b/>
        </w:rPr>
        <w:t>输出</w:t>
      </w:r>
      <w:r>
        <w:rPr>
          <w:b/>
        </w:rPr>
        <w:t>的数据或控制信息</w:t>
      </w:r>
      <w:r>
        <w:rPr>
          <w:rFonts w:hint="eastAsia"/>
          <w:b/>
        </w:rPr>
        <w:t>。</w:t>
      </w:r>
      <w:r>
        <w:t>具体格式见上例</w:t>
      </w:r>
      <w:r>
        <w:rPr>
          <w:rFonts w:hint="eastAsia"/>
        </w:rPr>
        <w:t>。）</w:t>
      </w:r>
    </w:p>
    <w:p w14:paraId="679F1531" w14:textId="77777777" w:rsidR="002348A3" w:rsidRDefault="00885771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原</w:t>
      </w:r>
      <w:r>
        <w:rPr>
          <w:b/>
          <w:sz w:val="28"/>
          <w:szCs w:val="28"/>
        </w:rPr>
        <w:t>有</w:t>
      </w:r>
      <w:r>
        <w:rPr>
          <w:rFonts w:hint="eastAsia"/>
          <w:b/>
          <w:sz w:val="28"/>
          <w:szCs w:val="28"/>
        </w:rPr>
        <w:t>处理过程：</w:t>
      </w:r>
      <w:r>
        <w:rPr>
          <w:rFonts w:hint="eastAsia"/>
          <w:b/>
          <w:sz w:val="28"/>
          <w:szCs w:val="28"/>
        </w:rPr>
        <w:t xml:space="preserve"> </w:t>
      </w:r>
    </w:p>
    <w:p w14:paraId="5CFCE8BE" w14:textId="77777777" w:rsidR="002348A3" w:rsidRDefault="00885771">
      <w:pPr>
        <w:spacing w:line="360" w:lineRule="auto"/>
        <w:rPr>
          <w:b/>
        </w:rPr>
      </w:pPr>
      <w:r>
        <w:rPr>
          <w:rFonts w:hint="eastAsia"/>
        </w:rPr>
        <w:t>从数据传递和加工的角度描述功能的处理过程，此过程不包含任何有关实现的内容，只是从最上层对有关内容加以描述。如果系统</w:t>
      </w:r>
      <w:r>
        <w:t>交互对象是人，则</w:t>
      </w:r>
      <w:r>
        <w:rPr>
          <w:rFonts w:hint="eastAsia"/>
        </w:rPr>
        <w:t>处理</w:t>
      </w:r>
      <w:r>
        <w:t>过程要体现出系统交互</w:t>
      </w:r>
      <w:r>
        <w:rPr>
          <w:rFonts w:hint="eastAsia"/>
        </w:rPr>
        <w:t>对象、</w:t>
      </w:r>
      <w:r>
        <w:t>交互界面</w:t>
      </w:r>
      <w:r>
        <w:rPr>
          <w:rFonts w:hint="eastAsia"/>
        </w:rPr>
        <w:t>、</w:t>
      </w:r>
      <w:r>
        <w:t>交</w:t>
      </w:r>
      <w:r>
        <w:lastRenderedPageBreak/>
        <w:t>互过程</w:t>
      </w:r>
      <w:r>
        <w:rPr>
          <w:rFonts w:hint="eastAsia"/>
        </w:rPr>
        <w:t>，</w:t>
      </w:r>
      <w:r>
        <w:t>以及系统</w:t>
      </w:r>
      <w:proofErr w:type="gramStart"/>
      <w:r>
        <w:t>內</w:t>
      </w:r>
      <w:proofErr w:type="gramEnd"/>
      <w:r>
        <w:t>部</w:t>
      </w:r>
      <w:r>
        <w:rPr>
          <w:rFonts w:hint="eastAsia"/>
          <w:b/>
        </w:rPr>
        <w:t>业</w:t>
      </w:r>
      <w:r>
        <w:rPr>
          <w:b/>
        </w:rPr>
        <w:t>务处理逻辑</w:t>
      </w:r>
      <w:r>
        <w:rPr>
          <w:rFonts w:hint="eastAsia"/>
          <w:b/>
        </w:rPr>
        <w:t>（该</w:t>
      </w:r>
      <w:r>
        <w:rPr>
          <w:b/>
        </w:rPr>
        <w:t>逻辑处理是以用户指定的某</w:t>
      </w:r>
      <w:r>
        <w:rPr>
          <w:rFonts w:hint="eastAsia"/>
          <w:b/>
        </w:rPr>
        <w:t>种</w:t>
      </w:r>
      <w:r>
        <w:rPr>
          <w:b/>
        </w:rPr>
        <w:t>方法获取所需</w:t>
      </w:r>
      <w:r>
        <w:rPr>
          <w:rFonts w:hint="eastAsia"/>
          <w:b/>
        </w:rPr>
        <w:t>的</w:t>
      </w:r>
      <w:r>
        <w:rPr>
          <w:b/>
        </w:rPr>
        <w:t>结果</w:t>
      </w:r>
      <w:r>
        <w:rPr>
          <w:rFonts w:hint="eastAsia"/>
          <w:b/>
        </w:rPr>
        <w:t>，</w:t>
      </w:r>
      <w:r>
        <w:rPr>
          <w:b/>
        </w:rPr>
        <w:t>而非是研发人员通过某种技术所实现的结果</w:t>
      </w:r>
      <w:r>
        <w:rPr>
          <w:rFonts w:hint="eastAsia"/>
          <w:b/>
        </w:rPr>
        <w:t>）</w:t>
      </w:r>
      <w:r>
        <w:rPr>
          <w:rFonts w:hint="eastAsia"/>
        </w:rPr>
        <w:t>。处理</w:t>
      </w:r>
      <w:r>
        <w:t>过程不要分段填写，只</w:t>
      </w:r>
      <w:r>
        <w:rPr>
          <w:rFonts w:hint="eastAsia"/>
        </w:rPr>
        <w:t>用</w:t>
      </w:r>
      <w:r>
        <w:t>一段话写。</w:t>
      </w:r>
      <w:r>
        <w:rPr>
          <w:rFonts w:hint="eastAsia"/>
        </w:rPr>
        <w:t>如果系统</w:t>
      </w:r>
      <w:r>
        <w:t>交互对象是</w:t>
      </w:r>
      <w:r>
        <w:rPr>
          <w:rFonts w:hint="eastAsia"/>
        </w:rPr>
        <w:t>其他</w:t>
      </w:r>
      <w:r>
        <w:t>系统，</w:t>
      </w:r>
      <w:r>
        <w:rPr>
          <w:rFonts w:hint="eastAsia"/>
        </w:rPr>
        <w:t>就</w:t>
      </w:r>
      <w:r>
        <w:t>要描述</w:t>
      </w:r>
      <w:r>
        <w:rPr>
          <w:rFonts w:hint="eastAsia"/>
        </w:rPr>
        <w:t>清楚</w:t>
      </w:r>
      <w:r>
        <w:t>它</w:t>
      </w:r>
      <w:r>
        <w:rPr>
          <w:rFonts w:hint="eastAsia"/>
        </w:rPr>
        <w:t>们</w:t>
      </w:r>
      <w:r>
        <w:t>是如何交互数据的，例如：</w:t>
      </w:r>
      <w:r>
        <w:rPr>
          <w:rFonts w:hint="eastAsia"/>
        </w:rPr>
        <w:t>本系统定期从逻辑文件“客户信息”中提取数据</w:t>
      </w:r>
      <w:r>
        <w:rPr>
          <w:rFonts w:hint="eastAsia"/>
        </w:rPr>
        <w:t>(</w:t>
      </w:r>
      <w:r>
        <w:rPr>
          <w:rFonts w:hint="eastAsia"/>
        </w:rPr>
        <w:t>记为“客户信息摘录”</w:t>
      </w:r>
      <w:r>
        <w:rPr>
          <w:rFonts w:hint="eastAsia"/>
        </w:rPr>
        <w:t>)</w:t>
      </w:r>
      <w:r>
        <w:rPr>
          <w:rFonts w:hint="eastAsia"/>
        </w:rPr>
        <w:t>，然后将其分发给其他应用程序使用。“客户信息摘录”在于应用程序</w:t>
      </w:r>
      <w:r>
        <w:rPr>
          <w:rFonts w:hint="eastAsia"/>
        </w:rPr>
        <w:t>A</w:t>
      </w:r>
      <w:r>
        <w:rPr>
          <w:rFonts w:hint="eastAsia"/>
        </w:rPr>
        <w:t>的边界之外，</w:t>
      </w:r>
      <w:r>
        <w:t>见</w:t>
      </w:r>
      <w:r>
        <w:rPr>
          <w:rFonts w:hint="eastAsia"/>
        </w:rPr>
        <w:t>上</w:t>
      </w:r>
      <w:r>
        <w:t>面示意图</w:t>
      </w:r>
      <w:r>
        <w:rPr>
          <w:rFonts w:hint="eastAsia"/>
        </w:rPr>
        <w:t>。</w:t>
      </w:r>
      <w:r>
        <w:t>请不要分段写</w:t>
      </w:r>
      <w:r>
        <w:rPr>
          <w:rFonts w:hint="eastAsia"/>
        </w:rPr>
        <w:t>。</w:t>
      </w:r>
    </w:p>
    <w:p w14:paraId="6D79A919" w14:textId="77777777" w:rsidR="002348A3" w:rsidRDefault="002348A3"/>
    <w:p w14:paraId="6F590962" w14:textId="77777777" w:rsidR="002348A3" w:rsidRDefault="00885771">
      <w:pPr>
        <w:rPr>
          <w:b/>
          <w:sz w:val="22"/>
          <w:szCs w:val="22"/>
        </w:rPr>
      </w:pPr>
      <w:r>
        <w:rPr>
          <w:rFonts w:hint="eastAsia"/>
          <w:b/>
          <w:sz w:val="28"/>
          <w:szCs w:val="28"/>
        </w:rPr>
        <w:t>本事务功能涉及到的数据文件（即</w:t>
      </w:r>
      <w:r>
        <w:rPr>
          <w:rFonts w:hint="eastAsia"/>
          <w:b/>
          <w:sz w:val="28"/>
          <w:szCs w:val="28"/>
        </w:rPr>
        <w:t>FTR/RET</w:t>
      </w:r>
      <w:r>
        <w:rPr>
          <w:rFonts w:hint="eastAsia"/>
          <w:b/>
          <w:sz w:val="28"/>
          <w:szCs w:val="28"/>
        </w:rPr>
        <w:t>）</w:t>
      </w:r>
    </w:p>
    <w:p w14:paraId="45C9E49F" w14:textId="77777777" w:rsidR="002348A3" w:rsidRDefault="00885771">
      <w:r>
        <w:rPr>
          <w:rFonts w:hint="eastAsia"/>
        </w:rPr>
        <w:t>本事务功能预计涉及到</w:t>
      </w:r>
      <w:r>
        <w:rPr>
          <w:rFonts w:hint="eastAsia"/>
        </w:rPr>
        <w:t>xx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内部逻辑文件，</w:t>
      </w:r>
      <w:r>
        <w:rPr>
          <w:rFonts w:hint="eastAsia"/>
        </w:rPr>
        <w:t>xx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外部逻辑文件</w:t>
      </w:r>
    </w:p>
    <w:p w14:paraId="6D547084" w14:textId="77777777" w:rsidR="002348A3" w:rsidRDefault="00885771">
      <w:r>
        <w:rPr>
          <w:rFonts w:hint="eastAsia"/>
        </w:rPr>
        <w:t>原有内部逻辑文件：（列出名称）</w:t>
      </w:r>
    </w:p>
    <w:p w14:paraId="5B6D601A" w14:textId="77777777" w:rsidR="002348A3" w:rsidRDefault="00885771">
      <w:r>
        <w:rPr>
          <w:rFonts w:hint="eastAsia"/>
        </w:rPr>
        <w:t>原有外部逻辑文件：（列出名称）</w:t>
      </w:r>
    </w:p>
    <w:p w14:paraId="0E0CB1DF" w14:textId="77777777" w:rsidR="002348A3" w:rsidRDefault="002348A3"/>
    <w:p w14:paraId="1810651F" w14:textId="77777777" w:rsidR="002348A3" w:rsidRDefault="002348A3"/>
    <w:p w14:paraId="48041713" w14:textId="77777777" w:rsidR="002348A3" w:rsidRDefault="002348A3"/>
    <w:p w14:paraId="5FF6124F" w14:textId="77777777" w:rsidR="002348A3" w:rsidRDefault="002348A3"/>
    <w:p w14:paraId="7E295BCE" w14:textId="77777777" w:rsidR="002348A3" w:rsidRDefault="00885771">
      <w:pPr>
        <w:pStyle w:val="1"/>
        <w:numPr>
          <w:ilvl w:val="0"/>
          <w:numId w:val="10"/>
        </w:numPr>
        <w:spacing w:line="576" w:lineRule="auto"/>
        <w:rPr>
          <w:b w:val="0"/>
          <w:bCs w:val="0"/>
        </w:rPr>
      </w:pPr>
      <w:bookmarkStart w:id="46" w:name="_Toc252885344"/>
      <w:bookmarkStart w:id="47" w:name="_Toc188517572"/>
      <w:bookmarkStart w:id="48" w:name="_Toc230841080"/>
      <w:r>
        <w:rPr>
          <w:rFonts w:hint="eastAsia"/>
          <w:b w:val="0"/>
          <w:bCs w:val="0"/>
        </w:rPr>
        <w:t>数据库概要说明</w:t>
      </w:r>
      <w:bookmarkEnd w:id="46"/>
      <w:bookmarkEnd w:id="47"/>
    </w:p>
    <w:p w14:paraId="13B3D863" w14:textId="77777777" w:rsidR="002348A3" w:rsidRDefault="00885771">
      <w:pPr>
        <w:pStyle w:val="affd"/>
        <w:keepNext/>
        <w:keepLines/>
        <w:spacing w:before="260" w:after="260" w:line="415" w:lineRule="auto"/>
        <w:ind w:left="432" w:firstLineChars="0" w:hanging="432"/>
        <w:outlineLvl w:val="4"/>
        <w:rPr>
          <w:bCs/>
          <w:vanish/>
          <w:sz w:val="24"/>
        </w:rPr>
      </w:pPr>
      <w:bookmarkStart w:id="49" w:name="_Toc252885345"/>
      <w:r>
        <w:rPr>
          <w:rFonts w:hint="eastAsia"/>
          <w:bCs/>
          <w:vanish/>
          <w:sz w:val="24"/>
        </w:rPr>
        <w:t>4</w:t>
      </w:r>
    </w:p>
    <w:p w14:paraId="75810CD4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rPr>
          <w:b w:val="0"/>
          <w:bCs w:val="0"/>
        </w:rPr>
      </w:pPr>
      <w:bookmarkStart w:id="50" w:name="_Toc188517573"/>
      <w:r>
        <w:rPr>
          <w:rFonts w:hint="eastAsia"/>
          <w:b w:val="0"/>
          <w:bCs w:val="0"/>
        </w:rPr>
        <w:t>数据库</w:t>
      </w:r>
      <w:r>
        <w:rPr>
          <w:rFonts w:hint="eastAsia"/>
          <w:b w:val="0"/>
          <w:bCs w:val="0"/>
        </w:rPr>
        <w:t>E-R</w:t>
      </w:r>
      <w:r>
        <w:rPr>
          <w:rFonts w:hint="eastAsia"/>
          <w:b w:val="0"/>
          <w:bCs w:val="0"/>
        </w:rPr>
        <w:t>图</w:t>
      </w:r>
      <w:bookmarkEnd w:id="49"/>
      <w:bookmarkEnd w:id="50"/>
    </w:p>
    <w:p w14:paraId="72D60A10" w14:textId="77777777" w:rsidR="002348A3" w:rsidRDefault="00885771">
      <w:pPr>
        <w:ind w:firstLineChars="200" w:firstLine="420"/>
        <w:rPr>
          <w:i/>
        </w:rPr>
      </w:pPr>
      <w:r>
        <w:rPr>
          <w:rFonts w:hint="eastAsia"/>
          <w:i/>
        </w:rPr>
        <w:t>要体现新增或原</w:t>
      </w:r>
      <w:r>
        <w:rPr>
          <w:i/>
        </w:rPr>
        <w:t>有</w:t>
      </w:r>
      <w:r>
        <w:rPr>
          <w:rFonts w:hint="eastAsia"/>
          <w:i/>
        </w:rPr>
        <w:t>或</w:t>
      </w:r>
      <w:r>
        <w:rPr>
          <w:i/>
        </w:rPr>
        <w:t>修改</w:t>
      </w:r>
      <w:r>
        <w:rPr>
          <w:rFonts w:hint="eastAsia"/>
          <w:i/>
        </w:rPr>
        <w:t>或</w:t>
      </w:r>
      <w:r>
        <w:rPr>
          <w:i/>
        </w:rPr>
        <w:t>删除后的</w:t>
      </w:r>
      <w:r>
        <w:rPr>
          <w:rFonts w:hint="eastAsia"/>
          <w:i/>
        </w:rPr>
        <w:t>E-R</w:t>
      </w:r>
      <w:r>
        <w:rPr>
          <w:rFonts w:hint="eastAsia"/>
          <w:i/>
        </w:rPr>
        <w:t>图</w:t>
      </w:r>
    </w:p>
    <w:p w14:paraId="184CFB21" w14:textId="77777777" w:rsidR="002348A3" w:rsidRDefault="00885771">
      <w:pPr>
        <w:ind w:firstLineChars="200" w:firstLine="420"/>
        <w:rPr>
          <w:i/>
        </w:rPr>
      </w:pPr>
      <w:r>
        <w:rPr>
          <w:rFonts w:hint="eastAsia"/>
          <w:i/>
        </w:rPr>
        <w:t>采用</w:t>
      </w:r>
      <w:r>
        <w:rPr>
          <w:rFonts w:hint="eastAsia"/>
          <w:b/>
          <w:i/>
        </w:rPr>
        <w:t>C</w:t>
      </w:r>
      <w:r>
        <w:rPr>
          <w:b/>
          <w:i/>
        </w:rPr>
        <w:t>row</w:t>
      </w:r>
      <w:proofErr w:type="gramStart"/>
      <w:r>
        <w:rPr>
          <w:b/>
          <w:i/>
        </w:rPr>
        <w:t>’</w:t>
      </w:r>
      <w:proofErr w:type="gramEnd"/>
      <w:r>
        <w:rPr>
          <w:b/>
          <w:i/>
        </w:rPr>
        <w:t>s Foot</w:t>
      </w:r>
      <w:r>
        <w:rPr>
          <w:rFonts w:hint="eastAsia"/>
          <w:b/>
          <w:i/>
        </w:rPr>
        <w:t>数据</w:t>
      </w:r>
      <w:r>
        <w:rPr>
          <w:b/>
          <w:i/>
        </w:rPr>
        <w:t>库表示法</w:t>
      </w:r>
      <w:r>
        <w:rPr>
          <w:rFonts w:hint="eastAsia"/>
          <w:i/>
        </w:rPr>
        <w:t>描述实体之间关系，以及各实体属性。示</w:t>
      </w:r>
      <w:r>
        <w:rPr>
          <w:i/>
        </w:rPr>
        <w:t>例图如下：</w:t>
      </w:r>
    </w:p>
    <w:p w14:paraId="5C4AE971" w14:textId="77777777" w:rsidR="002348A3" w:rsidRDefault="002348A3">
      <w:pPr>
        <w:ind w:firstLineChars="200" w:firstLine="420"/>
        <w:rPr>
          <w:i/>
        </w:rPr>
      </w:pPr>
    </w:p>
    <w:p w14:paraId="40EA86B1" w14:textId="77777777" w:rsidR="002348A3" w:rsidRDefault="00885771">
      <w:pPr>
        <w:ind w:firstLineChars="200" w:firstLine="420"/>
        <w:rPr>
          <w:i/>
        </w:rPr>
      </w:pPr>
      <w:r>
        <w:rPr>
          <w:noProof/>
        </w:rPr>
        <w:drawing>
          <wp:inline distT="0" distB="0" distL="0" distR="0" wp14:anchorId="34238DD6" wp14:editId="53050DE1">
            <wp:extent cx="4972050" cy="33623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0AB3" w14:textId="77777777" w:rsidR="002348A3" w:rsidRDefault="00885771">
      <w:pPr>
        <w:ind w:firstLineChars="200" w:firstLine="420"/>
        <w:rPr>
          <w:i/>
        </w:rPr>
      </w:pPr>
      <w:r>
        <w:rPr>
          <w:rFonts w:hint="eastAsia"/>
          <w:i/>
        </w:rPr>
        <w:lastRenderedPageBreak/>
        <w:t>可</w:t>
      </w:r>
      <w:r>
        <w:rPr>
          <w:i/>
        </w:rPr>
        <w:t>采用</w:t>
      </w:r>
      <w:r>
        <w:rPr>
          <w:rFonts w:hint="eastAsia"/>
          <w:i/>
        </w:rPr>
        <w:t>V</w:t>
      </w:r>
      <w:r>
        <w:rPr>
          <w:i/>
        </w:rPr>
        <w:t>isio</w:t>
      </w:r>
      <w:r>
        <w:rPr>
          <w:rFonts w:hint="eastAsia"/>
          <w:i/>
        </w:rPr>
        <w:t>软件的</w:t>
      </w:r>
      <w:r>
        <w:rPr>
          <w:rFonts w:hint="eastAsia"/>
          <w:i/>
        </w:rPr>
        <w:t>Crow</w:t>
      </w:r>
      <w:proofErr w:type="gramStart"/>
      <w:r>
        <w:rPr>
          <w:rFonts w:hint="eastAsia"/>
          <w:i/>
        </w:rPr>
        <w:t>’</w:t>
      </w:r>
      <w:proofErr w:type="gramEnd"/>
      <w:r>
        <w:rPr>
          <w:rFonts w:hint="eastAsia"/>
          <w:i/>
        </w:rPr>
        <w:t>s Foot</w:t>
      </w:r>
      <w:r>
        <w:rPr>
          <w:rFonts w:hint="eastAsia"/>
          <w:i/>
        </w:rPr>
        <w:t>数据库表示法来</w:t>
      </w:r>
      <w:r>
        <w:rPr>
          <w:i/>
        </w:rPr>
        <w:t>画此图。可将</w:t>
      </w:r>
      <w:r>
        <w:rPr>
          <w:rFonts w:hint="eastAsia"/>
          <w:i/>
        </w:rPr>
        <w:t>画</w:t>
      </w:r>
      <w:proofErr w:type="gramStart"/>
      <w:r>
        <w:rPr>
          <w:i/>
        </w:rPr>
        <w:t>好的图</w:t>
      </w:r>
      <w:proofErr w:type="gramEnd"/>
      <w:r>
        <w:rPr>
          <w:i/>
        </w:rPr>
        <w:t>作为附件</w:t>
      </w:r>
      <w:r>
        <w:rPr>
          <w:rFonts w:hint="eastAsia"/>
          <w:i/>
        </w:rPr>
        <w:t>附</w:t>
      </w:r>
      <w:r>
        <w:rPr>
          <w:i/>
        </w:rPr>
        <w:t>在</w:t>
      </w:r>
      <w:r>
        <w:rPr>
          <w:rFonts w:hint="eastAsia"/>
          <w:i/>
        </w:rPr>
        <w:t>word</w:t>
      </w:r>
      <w:r>
        <w:rPr>
          <w:rFonts w:hint="eastAsia"/>
          <w:i/>
        </w:rPr>
        <w:t>里。</w:t>
      </w:r>
    </w:p>
    <w:p w14:paraId="672D12B2" w14:textId="77777777" w:rsidR="002348A3" w:rsidRDefault="00885771">
      <w:pPr>
        <w:ind w:firstLineChars="200" w:firstLine="420"/>
        <w:rPr>
          <w:i/>
        </w:rPr>
      </w:pPr>
      <w:r>
        <w:rPr>
          <w:i/>
        </w:rPr>
        <w:object w:dxaOrig="1557" w:dyaOrig="1072" w14:anchorId="03F240FE">
          <v:shape id="_x0000_i1026" type="#_x0000_t75" style="width:78pt;height:53.5pt" o:ole="">
            <v:imagedata r:id="rId16" o:title=""/>
          </v:shape>
          <o:OLEObject Type="Embed" ProgID="Visio.Drawing.15" ShapeID="_x0000_i1026" DrawAspect="Icon" ObjectID="_1805030245" r:id="rId17"/>
        </w:object>
      </w:r>
    </w:p>
    <w:p w14:paraId="4733342C" w14:textId="77777777" w:rsidR="002348A3" w:rsidRDefault="002348A3">
      <w:pPr>
        <w:ind w:firstLineChars="200" w:firstLine="420"/>
        <w:rPr>
          <w:i/>
        </w:rPr>
      </w:pPr>
    </w:p>
    <w:p w14:paraId="1265475E" w14:textId="77777777" w:rsidR="002348A3" w:rsidRDefault="002348A3">
      <w:pPr>
        <w:ind w:firstLineChars="200" w:firstLine="420"/>
        <w:rPr>
          <w:i/>
        </w:rPr>
      </w:pPr>
    </w:p>
    <w:p w14:paraId="526F8A49" w14:textId="77777777" w:rsidR="002348A3" w:rsidRDefault="00885771">
      <w:pPr>
        <w:ind w:firstLineChars="200" w:firstLine="420"/>
        <w:rPr>
          <w:i/>
        </w:rPr>
      </w:pPr>
      <w:r>
        <w:rPr>
          <w:rFonts w:hint="eastAsia"/>
          <w:i/>
        </w:rPr>
        <w:t>实</w:t>
      </w:r>
      <w:r>
        <w:rPr>
          <w:i/>
        </w:rPr>
        <w:t>体之间</w:t>
      </w:r>
      <w:r>
        <w:rPr>
          <w:rFonts w:hint="eastAsia"/>
          <w:i/>
        </w:rPr>
        <w:t>关系</w:t>
      </w:r>
      <w:r>
        <w:rPr>
          <w:i/>
        </w:rPr>
        <w:t>连线如下：</w:t>
      </w:r>
    </w:p>
    <w:p w14:paraId="1C18E1A5" w14:textId="77777777" w:rsidR="002348A3" w:rsidRDefault="00885771">
      <w:pPr>
        <w:ind w:firstLineChars="200" w:firstLine="420"/>
        <w:rPr>
          <w:i/>
        </w:rPr>
      </w:pPr>
      <w:r>
        <w:rPr>
          <w:noProof/>
        </w:rPr>
        <w:drawing>
          <wp:inline distT="0" distB="0" distL="0" distR="0" wp14:anchorId="7FB3F1FD" wp14:editId="35576D13">
            <wp:extent cx="1884045" cy="2877185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4839" cy="290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79"/>
        <w:gridCol w:w="876"/>
        <w:gridCol w:w="988"/>
        <w:gridCol w:w="5307"/>
        <w:gridCol w:w="709"/>
        <w:gridCol w:w="701"/>
      </w:tblGrid>
      <w:tr w:rsidR="002348A3" w14:paraId="4DC64BF9" w14:textId="77777777">
        <w:tc>
          <w:tcPr>
            <w:tcW w:w="479" w:type="dxa"/>
            <w:vAlign w:val="center"/>
          </w:tcPr>
          <w:p w14:paraId="01954997" w14:textId="77777777" w:rsidR="002348A3" w:rsidRDefault="00885771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76" w:type="dxa"/>
            <w:vAlign w:val="center"/>
          </w:tcPr>
          <w:p w14:paraId="5734E6BE" w14:textId="77777777" w:rsidR="002348A3" w:rsidRDefault="00885771">
            <w:pPr>
              <w:jc w:val="center"/>
            </w:pPr>
            <w:proofErr w:type="gramStart"/>
            <w:r>
              <w:rPr>
                <w:rFonts w:hint="eastAsia"/>
              </w:rPr>
              <w:t>內</w:t>
            </w:r>
            <w:proofErr w:type="gramEnd"/>
            <w:r>
              <w:t>部逻辑文件名称</w:t>
            </w:r>
          </w:p>
        </w:tc>
        <w:tc>
          <w:tcPr>
            <w:tcW w:w="988" w:type="dxa"/>
            <w:vAlign w:val="center"/>
          </w:tcPr>
          <w:p w14:paraId="2384EC68" w14:textId="77777777" w:rsidR="002348A3" w:rsidRDefault="00885771">
            <w:pPr>
              <w:jc w:val="center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实</w:t>
            </w:r>
            <w:r>
              <w:t>体名称</w:t>
            </w:r>
          </w:p>
        </w:tc>
        <w:tc>
          <w:tcPr>
            <w:tcW w:w="5307" w:type="dxa"/>
            <w:vAlign w:val="center"/>
          </w:tcPr>
          <w:p w14:paraId="3D6E0781" w14:textId="77777777" w:rsidR="002348A3" w:rsidRDefault="00885771">
            <w:pPr>
              <w:jc w:val="center"/>
            </w:pPr>
            <w:r>
              <w:rPr>
                <w:rFonts w:hint="eastAsia"/>
              </w:rPr>
              <w:t>属性（即</w:t>
            </w:r>
            <w:r>
              <w:t>字段）</w:t>
            </w:r>
          </w:p>
        </w:tc>
        <w:tc>
          <w:tcPr>
            <w:tcW w:w="709" w:type="dxa"/>
            <w:vAlign w:val="center"/>
          </w:tcPr>
          <w:p w14:paraId="4122C2C5" w14:textId="77777777" w:rsidR="002348A3" w:rsidRDefault="00885771">
            <w:pPr>
              <w:jc w:val="center"/>
            </w:pPr>
            <w:r>
              <w:rPr>
                <w:rFonts w:hint="eastAsia"/>
              </w:rPr>
              <w:t>其中</w:t>
            </w:r>
            <w:r>
              <w:t>：</w:t>
            </w:r>
            <w:r>
              <w:rPr>
                <w:rFonts w:hint="eastAsia"/>
              </w:rPr>
              <w:t>主</w:t>
            </w:r>
            <w:r>
              <w:t>键</w:t>
            </w:r>
          </w:p>
        </w:tc>
        <w:tc>
          <w:tcPr>
            <w:tcW w:w="701" w:type="dxa"/>
            <w:vAlign w:val="center"/>
          </w:tcPr>
          <w:p w14:paraId="6D96D069" w14:textId="77777777" w:rsidR="002348A3" w:rsidRDefault="00885771">
            <w:pPr>
              <w:jc w:val="center"/>
            </w:pPr>
            <w:r>
              <w:rPr>
                <w:rFonts w:hint="eastAsia"/>
              </w:rPr>
              <w:t>其中</w:t>
            </w:r>
            <w:r>
              <w:t>：</w:t>
            </w:r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</w:tr>
      <w:tr w:rsidR="002348A3" w14:paraId="591F0766" w14:textId="77777777">
        <w:tc>
          <w:tcPr>
            <w:tcW w:w="479" w:type="dxa"/>
          </w:tcPr>
          <w:p w14:paraId="4B5D64CD" w14:textId="77777777" w:rsidR="002348A3" w:rsidRDefault="002348A3">
            <w:pPr>
              <w:jc w:val="center"/>
            </w:pPr>
          </w:p>
        </w:tc>
        <w:tc>
          <w:tcPr>
            <w:tcW w:w="876" w:type="dxa"/>
          </w:tcPr>
          <w:p w14:paraId="58F0E20A" w14:textId="77777777" w:rsidR="002348A3" w:rsidRDefault="002348A3">
            <w:pPr>
              <w:jc w:val="center"/>
            </w:pPr>
          </w:p>
        </w:tc>
        <w:tc>
          <w:tcPr>
            <w:tcW w:w="988" w:type="dxa"/>
          </w:tcPr>
          <w:p w14:paraId="2C1C841C" w14:textId="77777777" w:rsidR="002348A3" w:rsidRDefault="002348A3">
            <w:pPr>
              <w:jc w:val="center"/>
            </w:pPr>
          </w:p>
        </w:tc>
        <w:tc>
          <w:tcPr>
            <w:tcW w:w="5307" w:type="dxa"/>
          </w:tcPr>
          <w:p w14:paraId="5D04DDEB" w14:textId="77777777" w:rsidR="002348A3" w:rsidRDefault="002348A3"/>
        </w:tc>
        <w:tc>
          <w:tcPr>
            <w:tcW w:w="709" w:type="dxa"/>
          </w:tcPr>
          <w:p w14:paraId="1EC25F9B" w14:textId="77777777" w:rsidR="002348A3" w:rsidRDefault="002348A3"/>
        </w:tc>
        <w:tc>
          <w:tcPr>
            <w:tcW w:w="701" w:type="dxa"/>
          </w:tcPr>
          <w:p w14:paraId="21DA91FB" w14:textId="77777777" w:rsidR="002348A3" w:rsidRDefault="002348A3"/>
        </w:tc>
      </w:tr>
      <w:tr w:rsidR="002348A3" w14:paraId="2B7E5D2A" w14:textId="77777777">
        <w:tc>
          <w:tcPr>
            <w:tcW w:w="479" w:type="dxa"/>
          </w:tcPr>
          <w:p w14:paraId="166BBD42" w14:textId="77777777" w:rsidR="002348A3" w:rsidRDefault="002348A3">
            <w:pPr>
              <w:jc w:val="center"/>
            </w:pPr>
          </w:p>
        </w:tc>
        <w:tc>
          <w:tcPr>
            <w:tcW w:w="876" w:type="dxa"/>
          </w:tcPr>
          <w:p w14:paraId="3E48415A" w14:textId="77777777" w:rsidR="002348A3" w:rsidRDefault="002348A3">
            <w:pPr>
              <w:jc w:val="center"/>
            </w:pPr>
          </w:p>
        </w:tc>
        <w:tc>
          <w:tcPr>
            <w:tcW w:w="988" w:type="dxa"/>
          </w:tcPr>
          <w:p w14:paraId="74FFF242" w14:textId="77777777" w:rsidR="002348A3" w:rsidRDefault="002348A3">
            <w:pPr>
              <w:jc w:val="center"/>
            </w:pPr>
          </w:p>
        </w:tc>
        <w:tc>
          <w:tcPr>
            <w:tcW w:w="5307" w:type="dxa"/>
          </w:tcPr>
          <w:p w14:paraId="19FDC2A4" w14:textId="77777777" w:rsidR="002348A3" w:rsidRDefault="002348A3"/>
        </w:tc>
        <w:tc>
          <w:tcPr>
            <w:tcW w:w="709" w:type="dxa"/>
          </w:tcPr>
          <w:p w14:paraId="3720E060" w14:textId="77777777" w:rsidR="002348A3" w:rsidRDefault="002348A3"/>
        </w:tc>
        <w:tc>
          <w:tcPr>
            <w:tcW w:w="701" w:type="dxa"/>
          </w:tcPr>
          <w:p w14:paraId="034C91B4" w14:textId="77777777" w:rsidR="002348A3" w:rsidRDefault="002348A3"/>
        </w:tc>
      </w:tr>
      <w:tr w:rsidR="002348A3" w14:paraId="7BE9D74A" w14:textId="77777777">
        <w:tc>
          <w:tcPr>
            <w:tcW w:w="479" w:type="dxa"/>
          </w:tcPr>
          <w:p w14:paraId="29C8E5A2" w14:textId="77777777" w:rsidR="002348A3" w:rsidRDefault="002348A3">
            <w:pPr>
              <w:jc w:val="center"/>
            </w:pPr>
          </w:p>
        </w:tc>
        <w:tc>
          <w:tcPr>
            <w:tcW w:w="876" w:type="dxa"/>
          </w:tcPr>
          <w:p w14:paraId="1B1E4C60" w14:textId="77777777" w:rsidR="002348A3" w:rsidRDefault="002348A3">
            <w:pPr>
              <w:jc w:val="center"/>
            </w:pPr>
          </w:p>
        </w:tc>
        <w:tc>
          <w:tcPr>
            <w:tcW w:w="988" w:type="dxa"/>
          </w:tcPr>
          <w:p w14:paraId="7464AE27" w14:textId="77777777" w:rsidR="002348A3" w:rsidRDefault="002348A3">
            <w:pPr>
              <w:jc w:val="center"/>
            </w:pPr>
          </w:p>
        </w:tc>
        <w:tc>
          <w:tcPr>
            <w:tcW w:w="5307" w:type="dxa"/>
          </w:tcPr>
          <w:p w14:paraId="5579FF9C" w14:textId="77777777" w:rsidR="002348A3" w:rsidRDefault="002348A3"/>
        </w:tc>
        <w:tc>
          <w:tcPr>
            <w:tcW w:w="709" w:type="dxa"/>
          </w:tcPr>
          <w:p w14:paraId="444FDDD0" w14:textId="77777777" w:rsidR="002348A3" w:rsidRDefault="002348A3"/>
        </w:tc>
        <w:tc>
          <w:tcPr>
            <w:tcW w:w="701" w:type="dxa"/>
          </w:tcPr>
          <w:p w14:paraId="46FD3BBF" w14:textId="77777777" w:rsidR="002348A3" w:rsidRDefault="002348A3"/>
        </w:tc>
      </w:tr>
      <w:tr w:rsidR="002348A3" w14:paraId="55F3778B" w14:textId="77777777">
        <w:tc>
          <w:tcPr>
            <w:tcW w:w="479" w:type="dxa"/>
          </w:tcPr>
          <w:p w14:paraId="54F527F8" w14:textId="77777777" w:rsidR="002348A3" w:rsidRDefault="002348A3">
            <w:pPr>
              <w:jc w:val="center"/>
            </w:pPr>
          </w:p>
        </w:tc>
        <w:tc>
          <w:tcPr>
            <w:tcW w:w="876" w:type="dxa"/>
          </w:tcPr>
          <w:p w14:paraId="5C0B391F" w14:textId="77777777" w:rsidR="002348A3" w:rsidRDefault="002348A3">
            <w:pPr>
              <w:jc w:val="center"/>
            </w:pPr>
          </w:p>
        </w:tc>
        <w:tc>
          <w:tcPr>
            <w:tcW w:w="988" w:type="dxa"/>
          </w:tcPr>
          <w:p w14:paraId="359B46E9" w14:textId="77777777" w:rsidR="002348A3" w:rsidRDefault="002348A3">
            <w:pPr>
              <w:jc w:val="center"/>
            </w:pPr>
          </w:p>
        </w:tc>
        <w:tc>
          <w:tcPr>
            <w:tcW w:w="5307" w:type="dxa"/>
          </w:tcPr>
          <w:p w14:paraId="20FC1AA9" w14:textId="77777777" w:rsidR="002348A3" w:rsidRDefault="002348A3"/>
        </w:tc>
        <w:tc>
          <w:tcPr>
            <w:tcW w:w="709" w:type="dxa"/>
          </w:tcPr>
          <w:p w14:paraId="029779D9" w14:textId="77777777" w:rsidR="002348A3" w:rsidRDefault="002348A3"/>
        </w:tc>
        <w:tc>
          <w:tcPr>
            <w:tcW w:w="701" w:type="dxa"/>
          </w:tcPr>
          <w:p w14:paraId="082A3302" w14:textId="77777777" w:rsidR="002348A3" w:rsidRDefault="002348A3"/>
        </w:tc>
      </w:tr>
      <w:tr w:rsidR="002348A3" w14:paraId="0D1DC9A1" w14:textId="77777777">
        <w:tc>
          <w:tcPr>
            <w:tcW w:w="479" w:type="dxa"/>
          </w:tcPr>
          <w:p w14:paraId="783DF995" w14:textId="77777777" w:rsidR="002348A3" w:rsidRDefault="002348A3">
            <w:pPr>
              <w:jc w:val="center"/>
            </w:pPr>
          </w:p>
        </w:tc>
        <w:tc>
          <w:tcPr>
            <w:tcW w:w="876" w:type="dxa"/>
          </w:tcPr>
          <w:p w14:paraId="7C9CC1D6" w14:textId="77777777" w:rsidR="002348A3" w:rsidRDefault="002348A3">
            <w:pPr>
              <w:jc w:val="center"/>
            </w:pPr>
          </w:p>
        </w:tc>
        <w:tc>
          <w:tcPr>
            <w:tcW w:w="988" w:type="dxa"/>
          </w:tcPr>
          <w:p w14:paraId="24C5208F" w14:textId="77777777" w:rsidR="002348A3" w:rsidRDefault="002348A3">
            <w:pPr>
              <w:jc w:val="center"/>
            </w:pPr>
          </w:p>
        </w:tc>
        <w:tc>
          <w:tcPr>
            <w:tcW w:w="5307" w:type="dxa"/>
          </w:tcPr>
          <w:p w14:paraId="397EE47E" w14:textId="77777777" w:rsidR="002348A3" w:rsidRDefault="002348A3"/>
        </w:tc>
        <w:tc>
          <w:tcPr>
            <w:tcW w:w="709" w:type="dxa"/>
          </w:tcPr>
          <w:p w14:paraId="541087BE" w14:textId="77777777" w:rsidR="002348A3" w:rsidRDefault="002348A3"/>
        </w:tc>
        <w:tc>
          <w:tcPr>
            <w:tcW w:w="701" w:type="dxa"/>
          </w:tcPr>
          <w:p w14:paraId="1934794A" w14:textId="77777777" w:rsidR="002348A3" w:rsidRDefault="002348A3"/>
        </w:tc>
      </w:tr>
      <w:tr w:rsidR="002348A3" w14:paraId="30D1CE6B" w14:textId="77777777">
        <w:tc>
          <w:tcPr>
            <w:tcW w:w="479" w:type="dxa"/>
          </w:tcPr>
          <w:p w14:paraId="4ACCCC60" w14:textId="77777777" w:rsidR="002348A3" w:rsidRDefault="002348A3">
            <w:pPr>
              <w:jc w:val="center"/>
            </w:pPr>
          </w:p>
        </w:tc>
        <w:tc>
          <w:tcPr>
            <w:tcW w:w="876" w:type="dxa"/>
          </w:tcPr>
          <w:p w14:paraId="2DC96321" w14:textId="77777777" w:rsidR="002348A3" w:rsidRDefault="002348A3">
            <w:pPr>
              <w:jc w:val="center"/>
            </w:pPr>
          </w:p>
        </w:tc>
        <w:tc>
          <w:tcPr>
            <w:tcW w:w="988" w:type="dxa"/>
          </w:tcPr>
          <w:p w14:paraId="21ECC42E" w14:textId="77777777" w:rsidR="002348A3" w:rsidRDefault="002348A3">
            <w:pPr>
              <w:jc w:val="center"/>
            </w:pPr>
          </w:p>
        </w:tc>
        <w:tc>
          <w:tcPr>
            <w:tcW w:w="5307" w:type="dxa"/>
          </w:tcPr>
          <w:p w14:paraId="132ECE5D" w14:textId="77777777" w:rsidR="002348A3" w:rsidRDefault="002348A3"/>
        </w:tc>
        <w:tc>
          <w:tcPr>
            <w:tcW w:w="709" w:type="dxa"/>
          </w:tcPr>
          <w:p w14:paraId="05AF7B5D" w14:textId="77777777" w:rsidR="002348A3" w:rsidRDefault="002348A3"/>
        </w:tc>
        <w:tc>
          <w:tcPr>
            <w:tcW w:w="701" w:type="dxa"/>
          </w:tcPr>
          <w:p w14:paraId="381C4D64" w14:textId="77777777" w:rsidR="002348A3" w:rsidRDefault="002348A3"/>
        </w:tc>
      </w:tr>
      <w:tr w:rsidR="002348A3" w14:paraId="2A988713" w14:textId="77777777">
        <w:tc>
          <w:tcPr>
            <w:tcW w:w="479" w:type="dxa"/>
          </w:tcPr>
          <w:p w14:paraId="7BE8B795" w14:textId="77777777" w:rsidR="002348A3" w:rsidRDefault="002348A3">
            <w:pPr>
              <w:jc w:val="center"/>
            </w:pPr>
          </w:p>
        </w:tc>
        <w:tc>
          <w:tcPr>
            <w:tcW w:w="876" w:type="dxa"/>
          </w:tcPr>
          <w:p w14:paraId="29D7D1BB" w14:textId="77777777" w:rsidR="002348A3" w:rsidRDefault="002348A3">
            <w:pPr>
              <w:jc w:val="center"/>
            </w:pPr>
          </w:p>
        </w:tc>
        <w:tc>
          <w:tcPr>
            <w:tcW w:w="988" w:type="dxa"/>
          </w:tcPr>
          <w:p w14:paraId="5795BD7C" w14:textId="77777777" w:rsidR="002348A3" w:rsidRDefault="002348A3">
            <w:pPr>
              <w:jc w:val="center"/>
            </w:pPr>
          </w:p>
        </w:tc>
        <w:tc>
          <w:tcPr>
            <w:tcW w:w="5307" w:type="dxa"/>
          </w:tcPr>
          <w:p w14:paraId="269333FC" w14:textId="77777777" w:rsidR="002348A3" w:rsidRDefault="002348A3"/>
        </w:tc>
        <w:tc>
          <w:tcPr>
            <w:tcW w:w="709" w:type="dxa"/>
          </w:tcPr>
          <w:p w14:paraId="783E20A3" w14:textId="77777777" w:rsidR="002348A3" w:rsidRDefault="002348A3"/>
        </w:tc>
        <w:tc>
          <w:tcPr>
            <w:tcW w:w="701" w:type="dxa"/>
          </w:tcPr>
          <w:p w14:paraId="0277021B" w14:textId="77777777" w:rsidR="002348A3" w:rsidRDefault="002348A3"/>
        </w:tc>
      </w:tr>
    </w:tbl>
    <w:p w14:paraId="38829F66" w14:textId="77777777" w:rsidR="002348A3" w:rsidRDefault="002348A3">
      <w:pPr>
        <w:ind w:firstLineChars="200" w:firstLine="420"/>
      </w:pPr>
    </w:p>
    <w:tbl>
      <w:tblPr>
        <w:tblW w:w="5000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779"/>
        <w:gridCol w:w="780"/>
        <w:gridCol w:w="1018"/>
        <w:gridCol w:w="680"/>
        <w:gridCol w:w="1018"/>
        <w:gridCol w:w="680"/>
        <w:gridCol w:w="1018"/>
        <w:gridCol w:w="1188"/>
        <w:gridCol w:w="1018"/>
        <w:gridCol w:w="845"/>
      </w:tblGrid>
      <w:tr w:rsidR="002348A3" w14:paraId="31646E42" w14:textId="77777777">
        <w:tc>
          <w:tcPr>
            <w:tcW w:w="432" w:type="pct"/>
            <w:vAlign w:val="center"/>
          </w:tcPr>
          <w:p w14:paraId="0629DF14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实体</w:t>
            </w:r>
            <w:r>
              <w:rPr>
                <w:rFonts w:ascii="宋体"/>
                <w:caps/>
              </w:rPr>
              <w:t>名称</w:t>
            </w:r>
          </w:p>
        </w:tc>
        <w:tc>
          <w:tcPr>
            <w:tcW w:w="432" w:type="pct"/>
            <w:vAlign w:val="center"/>
          </w:tcPr>
          <w:p w14:paraId="0F5FBFA3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属性</w:t>
            </w:r>
          </w:p>
        </w:tc>
        <w:tc>
          <w:tcPr>
            <w:tcW w:w="564" w:type="pct"/>
            <w:vAlign w:val="center"/>
          </w:tcPr>
          <w:p w14:paraId="67477A9F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注解</w:t>
            </w:r>
          </w:p>
        </w:tc>
        <w:tc>
          <w:tcPr>
            <w:tcW w:w="377" w:type="pct"/>
            <w:vAlign w:val="center"/>
          </w:tcPr>
          <w:p w14:paraId="3C381E9F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类型</w:t>
            </w:r>
          </w:p>
        </w:tc>
        <w:tc>
          <w:tcPr>
            <w:tcW w:w="564" w:type="pct"/>
            <w:vAlign w:val="center"/>
          </w:tcPr>
          <w:p w14:paraId="4FFB9313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最大长度</w:t>
            </w:r>
          </w:p>
        </w:tc>
        <w:tc>
          <w:tcPr>
            <w:tcW w:w="377" w:type="pct"/>
            <w:vAlign w:val="center"/>
          </w:tcPr>
          <w:p w14:paraId="01462D87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值域</w:t>
            </w:r>
          </w:p>
        </w:tc>
        <w:tc>
          <w:tcPr>
            <w:tcW w:w="564" w:type="pct"/>
            <w:vAlign w:val="center"/>
          </w:tcPr>
          <w:p w14:paraId="7C4D3D8D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可否为空</w:t>
            </w:r>
          </w:p>
        </w:tc>
        <w:tc>
          <w:tcPr>
            <w:tcW w:w="658" w:type="pct"/>
            <w:vAlign w:val="center"/>
          </w:tcPr>
          <w:p w14:paraId="3A3F3C31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是否主键</w:t>
            </w:r>
          </w:p>
        </w:tc>
        <w:tc>
          <w:tcPr>
            <w:tcW w:w="564" w:type="pct"/>
            <w:vAlign w:val="center"/>
          </w:tcPr>
          <w:p w14:paraId="26F4ED75" w14:textId="77777777" w:rsidR="002348A3" w:rsidRDefault="00885771">
            <w:pPr>
              <w:jc w:val="center"/>
              <w:rPr>
                <w:rFonts w:ascii="宋体"/>
                <w:caps/>
              </w:rPr>
            </w:pPr>
            <w:proofErr w:type="gramStart"/>
            <w:r>
              <w:rPr>
                <w:rFonts w:ascii="宋体" w:hint="eastAsia"/>
                <w:caps/>
              </w:rPr>
              <w:t>是否外键</w:t>
            </w:r>
            <w:proofErr w:type="gramEnd"/>
          </w:p>
        </w:tc>
        <w:tc>
          <w:tcPr>
            <w:tcW w:w="468" w:type="pct"/>
            <w:vAlign w:val="center"/>
          </w:tcPr>
          <w:p w14:paraId="1D466A30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备注</w:t>
            </w:r>
          </w:p>
        </w:tc>
      </w:tr>
      <w:tr w:rsidR="002348A3" w14:paraId="4017D7EF" w14:textId="77777777">
        <w:tc>
          <w:tcPr>
            <w:tcW w:w="432" w:type="pct"/>
            <w:vAlign w:val="center"/>
          </w:tcPr>
          <w:p w14:paraId="74E6A401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432" w:type="pct"/>
            <w:vAlign w:val="center"/>
          </w:tcPr>
          <w:p w14:paraId="4F2EA5E3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4B9EC21E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377" w:type="pct"/>
            <w:vAlign w:val="center"/>
          </w:tcPr>
          <w:p w14:paraId="2489CBC5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555B1A5C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377" w:type="pct"/>
            <w:vAlign w:val="center"/>
          </w:tcPr>
          <w:p w14:paraId="230F1470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148FDE70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658" w:type="pct"/>
            <w:vAlign w:val="center"/>
          </w:tcPr>
          <w:p w14:paraId="6E5528AE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54068BAD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468" w:type="pct"/>
            <w:vAlign w:val="center"/>
          </w:tcPr>
          <w:p w14:paraId="1A295E6A" w14:textId="77777777" w:rsidR="002348A3" w:rsidRDefault="002348A3">
            <w:pPr>
              <w:jc w:val="center"/>
              <w:rPr>
                <w:rFonts w:ascii="宋体"/>
              </w:rPr>
            </w:pPr>
          </w:p>
        </w:tc>
      </w:tr>
      <w:tr w:rsidR="002348A3" w14:paraId="26E379B6" w14:textId="77777777">
        <w:tc>
          <w:tcPr>
            <w:tcW w:w="432" w:type="pct"/>
            <w:vAlign w:val="center"/>
          </w:tcPr>
          <w:p w14:paraId="6DC3B3FA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432" w:type="pct"/>
            <w:vAlign w:val="center"/>
          </w:tcPr>
          <w:p w14:paraId="07DC7AF4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3065A34E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377" w:type="pct"/>
            <w:vAlign w:val="center"/>
          </w:tcPr>
          <w:p w14:paraId="4636B7CF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3C365D30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377" w:type="pct"/>
            <w:vAlign w:val="center"/>
          </w:tcPr>
          <w:p w14:paraId="0CA1BDE0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33FE0022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658" w:type="pct"/>
            <w:vAlign w:val="center"/>
          </w:tcPr>
          <w:p w14:paraId="3257F650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73912C5B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468" w:type="pct"/>
            <w:vAlign w:val="center"/>
          </w:tcPr>
          <w:p w14:paraId="235FA256" w14:textId="77777777" w:rsidR="002348A3" w:rsidRDefault="002348A3">
            <w:pPr>
              <w:jc w:val="center"/>
              <w:rPr>
                <w:rFonts w:ascii="宋体"/>
              </w:rPr>
            </w:pPr>
          </w:p>
        </w:tc>
      </w:tr>
      <w:tr w:rsidR="002348A3" w14:paraId="18D829B0" w14:textId="77777777">
        <w:tc>
          <w:tcPr>
            <w:tcW w:w="432" w:type="pct"/>
            <w:vAlign w:val="center"/>
          </w:tcPr>
          <w:p w14:paraId="7FC104FE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432" w:type="pct"/>
            <w:vAlign w:val="center"/>
          </w:tcPr>
          <w:p w14:paraId="2AE98839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5C1BC799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377" w:type="pct"/>
            <w:vAlign w:val="center"/>
          </w:tcPr>
          <w:p w14:paraId="30C53111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17F83604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377" w:type="pct"/>
            <w:vAlign w:val="center"/>
          </w:tcPr>
          <w:p w14:paraId="283CECF4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445B1AA4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658" w:type="pct"/>
            <w:vAlign w:val="center"/>
          </w:tcPr>
          <w:p w14:paraId="7619E2C9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5A1E37B9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468" w:type="pct"/>
            <w:vAlign w:val="center"/>
          </w:tcPr>
          <w:p w14:paraId="544C940A" w14:textId="77777777" w:rsidR="002348A3" w:rsidRDefault="002348A3">
            <w:pPr>
              <w:jc w:val="center"/>
              <w:rPr>
                <w:rFonts w:ascii="宋体"/>
              </w:rPr>
            </w:pPr>
          </w:p>
        </w:tc>
      </w:tr>
      <w:tr w:rsidR="002348A3" w14:paraId="47AD5822" w14:textId="77777777">
        <w:tc>
          <w:tcPr>
            <w:tcW w:w="432" w:type="pct"/>
            <w:vAlign w:val="center"/>
          </w:tcPr>
          <w:p w14:paraId="37C4078D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432" w:type="pct"/>
            <w:vAlign w:val="center"/>
          </w:tcPr>
          <w:p w14:paraId="7662720E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39BE6804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377" w:type="pct"/>
            <w:vAlign w:val="center"/>
          </w:tcPr>
          <w:p w14:paraId="58A92EB4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6D7193A4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377" w:type="pct"/>
            <w:vAlign w:val="center"/>
          </w:tcPr>
          <w:p w14:paraId="3939FC21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008A5A14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658" w:type="pct"/>
            <w:vAlign w:val="center"/>
          </w:tcPr>
          <w:p w14:paraId="56AE6DCE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7CB76F0B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468" w:type="pct"/>
            <w:vAlign w:val="center"/>
          </w:tcPr>
          <w:p w14:paraId="242C044A" w14:textId="77777777" w:rsidR="002348A3" w:rsidRDefault="002348A3">
            <w:pPr>
              <w:jc w:val="center"/>
              <w:rPr>
                <w:rFonts w:ascii="宋体"/>
              </w:rPr>
            </w:pPr>
          </w:p>
        </w:tc>
      </w:tr>
    </w:tbl>
    <w:p w14:paraId="601AF49B" w14:textId="77777777" w:rsidR="002348A3" w:rsidRDefault="002348A3">
      <w:pPr>
        <w:ind w:firstLineChars="200" w:firstLine="420"/>
      </w:pPr>
    </w:p>
    <w:p w14:paraId="0526B980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spacing w:line="412" w:lineRule="auto"/>
        <w:rPr>
          <w:b w:val="0"/>
          <w:bCs w:val="0"/>
        </w:rPr>
      </w:pPr>
      <w:bookmarkStart w:id="51" w:name="_Toc252885346"/>
      <w:bookmarkStart w:id="52" w:name="_Toc188517574"/>
      <w:r>
        <w:rPr>
          <w:rFonts w:hint="eastAsia"/>
          <w:b w:val="0"/>
          <w:bCs w:val="0"/>
        </w:rPr>
        <w:lastRenderedPageBreak/>
        <w:t>表说明</w:t>
      </w:r>
      <w:bookmarkEnd w:id="51"/>
      <w:bookmarkEnd w:id="52"/>
    </w:p>
    <w:p w14:paraId="39A71926" w14:textId="77777777" w:rsidR="002348A3" w:rsidRDefault="00885771">
      <w:pPr>
        <w:ind w:firstLineChars="200" w:firstLine="420"/>
        <w:rPr>
          <w:i/>
        </w:rPr>
      </w:pPr>
      <w:r>
        <w:rPr>
          <w:rFonts w:hint="eastAsia"/>
          <w:i/>
        </w:rPr>
        <w:t>汇总列示出本软件中将使用或涉及到的物理表名称、所保存的数据内容及对与该表相关的系统功能模块、表字</w:t>
      </w:r>
      <w:proofErr w:type="gramStart"/>
      <w:r>
        <w:rPr>
          <w:rFonts w:hint="eastAsia"/>
          <w:i/>
        </w:rPr>
        <w:t>段数量</w:t>
      </w:r>
      <w:proofErr w:type="gramEnd"/>
      <w:r>
        <w:rPr>
          <w:rFonts w:hint="eastAsia"/>
          <w:i/>
        </w:rPr>
        <w:t>等等；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6"/>
        <w:gridCol w:w="894"/>
        <w:gridCol w:w="1001"/>
        <w:gridCol w:w="960"/>
        <w:gridCol w:w="900"/>
        <w:gridCol w:w="958"/>
        <w:gridCol w:w="640"/>
        <w:gridCol w:w="907"/>
        <w:gridCol w:w="986"/>
        <w:gridCol w:w="958"/>
      </w:tblGrid>
      <w:tr w:rsidR="002348A3" w14:paraId="2FE3369C" w14:textId="77777777">
        <w:tc>
          <w:tcPr>
            <w:tcW w:w="882" w:type="dxa"/>
            <w:vAlign w:val="center"/>
          </w:tcPr>
          <w:p w14:paraId="5A7CA2BE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实体名称</w:t>
            </w:r>
          </w:p>
        </w:tc>
        <w:tc>
          <w:tcPr>
            <w:tcW w:w="922" w:type="dxa"/>
            <w:vAlign w:val="center"/>
          </w:tcPr>
          <w:p w14:paraId="7A7C27FD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proofErr w:type="gramStart"/>
            <w:r>
              <w:rPr>
                <w:rFonts w:hint="eastAsia"/>
                <w:b/>
              </w:rPr>
              <w:t>內</w:t>
            </w:r>
            <w:proofErr w:type="gramEnd"/>
            <w:r>
              <w:rPr>
                <w:rFonts w:hint="eastAsia"/>
                <w:b/>
              </w:rPr>
              <w:t>部</w:t>
            </w:r>
            <w:r>
              <w:rPr>
                <w:b/>
              </w:rPr>
              <w:t>逻辑文件</w:t>
            </w:r>
            <w:r>
              <w:rPr>
                <w:rFonts w:hint="eastAsia"/>
                <w:b/>
              </w:rPr>
              <w:t>名称</w:t>
            </w:r>
          </w:p>
        </w:tc>
        <w:tc>
          <w:tcPr>
            <w:tcW w:w="1036" w:type="dxa"/>
            <w:vAlign w:val="center"/>
          </w:tcPr>
          <w:p w14:paraId="0817145E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保存内容</w:t>
            </w:r>
          </w:p>
        </w:tc>
        <w:tc>
          <w:tcPr>
            <w:tcW w:w="992" w:type="dxa"/>
            <w:vAlign w:val="center"/>
          </w:tcPr>
          <w:p w14:paraId="78750C92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涉及的一级功能模块</w:t>
            </w:r>
          </w:p>
        </w:tc>
        <w:tc>
          <w:tcPr>
            <w:tcW w:w="929" w:type="dxa"/>
            <w:vAlign w:val="center"/>
          </w:tcPr>
          <w:p w14:paraId="3D70469C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依赖实体名称</w:t>
            </w:r>
          </w:p>
        </w:tc>
        <w:tc>
          <w:tcPr>
            <w:tcW w:w="977" w:type="dxa"/>
            <w:vAlign w:val="center"/>
          </w:tcPr>
          <w:p w14:paraId="17519508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本系统相关操作</w:t>
            </w:r>
          </w:p>
        </w:tc>
        <w:tc>
          <w:tcPr>
            <w:tcW w:w="653" w:type="dxa"/>
            <w:vAlign w:val="center"/>
          </w:tcPr>
          <w:p w14:paraId="2FCF1CE3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字段数量</w:t>
            </w:r>
          </w:p>
        </w:tc>
        <w:tc>
          <w:tcPr>
            <w:tcW w:w="936" w:type="dxa"/>
            <w:vAlign w:val="center"/>
          </w:tcPr>
          <w:p w14:paraId="37940728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新增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变更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无改动</w:t>
            </w:r>
          </w:p>
        </w:tc>
        <w:tc>
          <w:tcPr>
            <w:tcW w:w="994" w:type="dxa"/>
            <w:vAlign w:val="center"/>
          </w:tcPr>
          <w:p w14:paraId="44E36971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改动内容（</w:t>
            </w:r>
            <w:r>
              <w:rPr>
                <w:rFonts w:hint="eastAsia"/>
              </w:rPr>
              <w:t>注：只有变更才填，则需描述删除</w:t>
            </w:r>
            <w:r>
              <w:rPr>
                <w:rFonts w:hint="eastAsia"/>
              </w:rPr>
              <w:t>xx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字段、新增</w:t>
            </w:r>
            <w:r>
              <w:rPr>
                <w:rFonts w:hint="eastAsia"/>
              </w:rPr>
              <w:t>xx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字段、修改</w:t>
            </w:r>
            <w:r>
              <w:rPr>
                <w:rFonts w:hint="eastAsia"/>
              </w:rPr>
              <w:t>xx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字段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965" w:type="dxa"/>
            <w:vAlign w:val="center"/>
          </w:tcPr>
          <w:p w14:paraId="6350DAB5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用户是否能维护该逻辑</w:t>
            </w:r>
            <w:r>
              <w:rPr>
                <w:b/>
              </w:rPr>
              <w:t>文件</w:t>
            </w:r>
            <w:r>
              <w:rPr>
                <w:rFonts w:hint="eastAsia"/>
                <w:b/>
              </w:rPr>
              <w:t>（</w:t>
            </w:r>
            <w:r>
              <w:rPr>
                <w:rFonts w:hint="eastAsia"/>
              </w:rPr>
              <w:t>注：维护是指增、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、改</w:t>
            </w:r>
            <w:r>
              <w:rPr>
                <w:rFonts w:hint="eastAsia"/>
                <w:b/>
              </w:rPr>
              <w:t>）</w:t>
            </w:r>
          </w:p>
        </w:tc>
      </w:tr>
      <w:tr w:rsidR="002348A3" w14:paraId="23998CB2" w14:textId="77777777">
        <w:tc>
          <w:tcPr>
            <w:tcW w:w="882" w:type="dxa"/>
            <w:vAlign w:val="center"/>
          </w:tcPr>
          <w:p w14:paraId="3AB2C4E1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人员信息</w:t>
            </w:r>
          </w:p>
        </w:tc>
        <w:tc>
          <w:tcPr>
            <w:tcW w:w="922" w:type="dxa"/>
            <w:vAlign w:val="center"/>
          </w:tcPr>
          <w:p w14:paraId="7737CD24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人员信息</w:t>
            </w:r>
          </w:p>
        </w:tc>
        <w:tc>
          <w:tcPr>
            <w:tcW w:w="1036" w:type="dxa"/>
            <w:vAlign w:val="center"/>
          </w:tcPr>
          <w:p w14:paraId="32C5E360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人员基础信息</w:t>
            </w:r>
          </w:p>
        </w:tc>
        <w:tc>
          <w:tcPr>
            <w:tcW w:w="992" w:type="dxa"/>
            <w:vAlign w:val="center"/>
          </w:tcPr>
          <w:p w14:paraId="6CB0B91B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系统管理</w:t>
            </w:r>
          </w:p>
        </w:tc>
        <w:tc>
          <w:tcPr>
            <w:tcW w:w="929" w:type="dxa"/>
            <w:vAlign w:val="center"/>
          </w:tcPr>
          <w:p w14:paraId="52BA3BD7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77" w:type="dxa"/>
            <w:vAlign w:val="center"/>
          </w:tcPr>
          <w:p w14:paraId="4D968AD6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读、写</w:t>
            </w:r>
          </w:p>
        </w:tc>
        <w:tc>
          <w:tcPr>
            <w:tcW w:w="653" w:type="dxa"/>
            <w:vAlign w:val="center"/>
          </w:tcPr>
          <w:p w14:paraId="23590484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936" w:type="dxa"/>
            <w:vAlign w:val="center"/>
          </w:tcPr>
          <w:p w14:paraId="290F0E73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无改动</w:t>
            </w:r>
          </w:p>
        </w:tc>
        <w:tc>
          <w:tcPr>
            <w:tcW w:w="994" w:type="dxa"/>
            <w:vAlign w:val="center"/>
          </w:tcPr>
          <w:p w14:paraId="41AA2B18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65" w:type="dxa"/>
            <w:vAlign w:val="center"/>
          </w:tcPr>
          <w:p w14:paraId="3843FEFA" w14:textId="77777777" w:rsidR="002348A3" w:rsidRDefault="002348A3">
            <w:pPr>
              <w:spacing w:line="400" w:lineRule="exact"/>
              <w:jc w:val="center"/>
            </w:pPr>
          </w:p>
        </w:tc>
      </w:tr>
      <w:tr w:rsidR="002348A3" w14:paraId="4D2365C8" w14:textId="77777777">
        <w:tc>
          <w:tcPr>
            <w:tcW w:w="882" w:type="dxa"/>
            <w:vAlign w:val="center"/>
          </w:tcPr>
          <w:p w14:paraId="54B75444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操作员信息</w:t>
            </w:r>
          </w:p>
        </w:tc>
        <w:tc>
          <w:tcPr>
            <w:tcW w:w="922" w:type="dxa"/>
            <w:vAlign w:val="center"/>
          </w:tcPr>
          <w:p w14:paraId="1828991C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操作员信息</w:t>
            </w:r>
          </w:p>
        </w:tc>
        <w:tc>
          <w:tcPr>
            <w:tcW w:w="1036" w:type="dxa"/>
            <w:vAlign w:val="center"/>
          </w:tcPr>
          <w:p w14:paraId="688689EE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操作员的个人资料</w:t>
            </w:r>
          </w:p>
        </w:tc>
        <w:tc>
          <w:tcPr>
            <w:tcW w:w="992" w:type="dxa"/>
            <w:vAlign w:val="center"/>
          </w:tcPr>
          <w:p w14:paraId="0C666999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系统管理</w:t>
            </w:r>
          </w:p>
        </w:tc>
        <w:tc>
          <w:tcPr>
            <w:tcW w:w="929" w:type="dxa"/>
            <w:vAlign w:val="center"/>
          </w:tcPr>
          <w:p w14:paraId="4FEDC8E8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人员信息</w:t>
            </w:r>
          </w:p>
        </w:tc>
        <w:tc>
          <w:tcPr>
            <w:tcW w:w="977" w:type="dxa"/>
            <w:vAlign w:val="center"/>
          </w:tcPr>
          <w:p w14:paraId="70413A34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读、写</w:t>
            </w:r>
          </w:p>
        </w:tc>
        <w:tc>
          <w:tcPr>
            <w:tcW w:w="653" w:type="dxa"/>
            <w:vAlign w:val="center"/>
          </w:tcPr>
          <w:p w14:paraId="1162D980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936" w:type="dxa"/>
            <w:vAlign w:val="center"/>
          </w:tcPr>
          <w:p w14:paraId="183EB9AD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变更</w:t>
            </w:r>
          </w:p>
        </w:tc>
        <w:tc>
          <w:tcPr>
            <w:tcW w:w="994" w:type="dxa"/>
            <w:vAlign w:val="center"/>
          </w:tcPr>
          <w:p w14:paraId="3965E1D6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个字段</w:t>
            </w:r>
          </w:p>
        </w:tc>
        <w:tc>
          <w:tcPr>
            <w:tcW w:w="965" w:type="dxa"/>
            <w:vAlign w:val="center"/>
          </w:tcPr>
          <w:p w14:paraId="1495AD3B" w14:textId="77777777" w:rsidR="002348A3" w:rsidRDefault="002348A3">
            <w:pPr>
              <w:spacing w:line="400" w:lineRule="exact"/>
              <w:jc w:val="center"/>
            </w:pPr>
          </w:p>
        </w:tc>
      </w:tr>
      <w:tr w:rsidR="002348A3" w14:paraId="6F69301B" w14:textId="77777777">
        <w:tc>
          <w:tcPr>
            <w:tcW w:w="882" w:type="dxa"/>
            <w:vAlign w:val="center"/>
          </w:tcPr>
          <w:p w14:paraId="62049015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22" w:type="dxa"/>
            <w:vAlign w:val="center"/>
          </w:tcPr>
          <w:p w14:paraId="64185B14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1036" w:type="dxa"/>
            <w:vAlign w:val="center"/>
          </w:tcPr>
          <w:p w14:paraId="156B0C39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92" w:type="dxa"/>
            <w:vAlign w:val="center"/>
          </w:tcPr>
          <w:p w14:paraId="46C0A725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29" w:type="dxa"/>
            <w:vAlign w:val="center"/>
          </w:tcPr>
          <w:p w14:paraId="67D9185F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77" w:type="dxa"/>
            <w:vAlign w:val="center"/>
          </w:tcPr>
          <w:p w14:paraId="0E88DDDD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653" w:type="dxa"/>
            <w:vAlign w:val="center"/>
          </w:tcPr>
          <w:p w14:paraId="33B42999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36" w:type="dxa"/>
            <w:vAlign w:val="center"/>
          </w:tcPr>
          <w:p w14:paraId="21ACA2E8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94" w:type="dxa"/>
            <w:vAlign w:val="center"/>
          </w:tcPr>
          <w:p w14:paraId="76F26D54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65" w:type="dxa"/>
            <w:vAlign w:val="center"/>
          </w:tcPr>
          <w:p w14:paraId="4D59218E" w14:textId="77777777" w:rsidR="002348A3" w:rsidRDefault="002348A3">
            <w:pPr>
              <w:spacing w:line="400" w:lineRule="exact"/>
              <w:jc w:val="center"/>
            </w:pPr>
          </w:p>
        </w:tc>
      </w:tr>
      <w:tr w:rsidR="002348A3" w14:paraId="4ECB0FEE" w14:textId="77777777">
        <w:tc>
          <w:tcPr>
            <w:tcW w:w="882" w:type="dxa"/>
            <w:vAlign w:val="center"/>
          </w:tcPr>
          <w:p w14:paraId="31676EC0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22" w:type="dxa"/>
            <w:vAlign w:val="center"/>
          </w:tcPr>
          <w:p w14:paraId="681087CD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1036" w:type="dxa"/>
            <w:vAlign w:val="center"/>
          </w:tcPr>
          <w:p w14:paraId="5D36AB52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92" w:type="dxa"/>
            <w:vAlign w:val="center"/>
          </w:tcPr>
          <w:p w14:paraId="15575F8E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29" w:type="dxa"/>
            <w:vAlign w:val="center"/>
          </w:tcPr>
          <w:p w14:paraId="53F97A3D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77" w:type="dxa"/>
            <w:vAlign w:val="center"/>
          </w:tcPr>
          <w:p w14:paraId="24D36415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653" w:type="dxa"/>
            <w:vAlign w:val="center"/>
          </w:tcPr>
          <w:p w14:paraId="5CB33F03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36" w:type="dxa"/>
            <w:vAlign w:val="center"/>
          </w:tcPr>
          <w:p w14:paraId="63853792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94" w:type="dxa"/>
            <w:vAlign w:val="center"/>
          </w:tcPr>
          <w:p w14:paraId="08B1C1F2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65" w:type="dxa"/>
            <w:vAlign w:val="center"/>
          </w:tcPr>
          <w:p w14:paraId="266A1597" w14:textId="77777777" w:rsidR="002348A3" w:rsidRDefault="002348A3">
            <w:pPr>
              <w:spacing w:line="400" w:lineRule="exact"/>
              <w:jc w:val="center"/>
            </w:pPr>
          </w:p>
        </w:tc>
      </w:tr>
      <w:tr w:rsidR="002348A3" w14:paraId="7E0ACB43" w14:textId="77777777">
        <w:tc>
          <w:tcPr>
            <w:tcW w:w="882" w:type="dxa"/>
            <w:vAlign w:val="center"/>
          </w:tcPr>
          <w:p w14:paraId="5F2F01A3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22" w:type="dxa"/>
            <w:vAlign w:val="center"/>
          </w:tcPr>
          <w:p w14:paraId="295EC4CD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1036" w:type="dxa"/>
            <w:vAlign w:val="center"/>
          </w:tcPr>
          <w:p w14:paraId="33B0A63E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92" w:type="dxa"/>
            <w:vAlign w:val="center"/>
          </w:tcPr>
          <w:p w14:paraId="1AE67417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29" w:type="dxa"/>
            <w:vAlign w:val="center"/>
          </w:tcPr>
          <w:p w14:paraId="1600487C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77" w:type="dxa"/>
            <w:vAlign w:val="center"/>
          </w:tcPr>
          <w:p w14:paraId="23E98461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653" w:type="dxa"/>
            <w:vAlign w:val="center"/>
          </w:tcPr>
          <w:p w14:paraId="50885414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36" w:type="dxa"/>
            <w:vAlign w:val="center"/>
          </w:tcPr>
          <w:p w14:paraId="190E711D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94" w:type="dxa"/>
            <w:vAlign w:val="center"/>
          </w:tcPr>
          <w:p w14:paraId="5A1623F3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65" w:type="dxa"/>
            <w:vAlign w:val="center"/>
          </w:tcPr>
          <w:p w14:paraId="1E6E06E2" w14:textId="77777777" w:rsidR="002348A3" w:rsidRDefault="002348A3">
            <w:pPr>
              <w:spacing w:line="400" w:lineRule="exact"/>
              <w:jc w:val="center"/>
            </w:pPr>
          </w:p>
        </w:tc>
      </w:tr>
      <w:tr w:rsidR="002348A3" w14:paraId="7B484BFB" w14:textId="77777777">
        <w:tc>
          <w:tcPr>
            <w:tcW w:w="882" w:type="dxa"/>
            <w:vAlign w:val="center"/>
          </w:tcPr>
          <w:p w14:paraId="7F24CE42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22" w:type="dxa"/>
            <w:vAlign w:val="center"/>
          </w:tcPr>
          <w:p w14:paraId="4209C32C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1036" w:type="dxa"/>
            <w:vAlign w:val="center"/>
          </w:tcPr>
          <w:p w14:paraId="0B9138F1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92" w:type="dxa"/>
            <w:vAlign w:val="center"/>
          </w:tcPr>
          <w:p w14:paraId="5D4233BD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29" w:type="dxa"/>
            <w:vAlign w:val="center"/>
          </w:tcPr>
          <w:p w14:paraId="4FC7D0B8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77" w:type="dxa"/>
            <w:vAlign w:val="center"/>
          </w:tcPr>
          <w:p w14:paraId="3F9F14BC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653" w:type="dxa"/>
            <w:vAlign w:val="center"/>
          </w:tcPr>
          <w:p w14:paraId="54EB4DBB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36" w:type="dxa"/>
            <w:vAlign w:val="center"/>
          </w:tcPr>
          <w:p w14:paraId="6211EC2D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94" w:type="dxa"/>
            <w:vAlign w:val="center"/>
          </w:tcPr>
          <w:p w14:paraId="649E741B" w14:textId="77777777" w:rsidR="002348A3" w:rsidRDefault="002348A3">
            <w:pPr>
              <w:spacing w:line="400" w:lineRule="exact"/>
              <w:jc w:val="center"/>
            </w:pPr>
          </w:p>
        </w:tc>
        <w:tc>
          <w:tcPr>
            <w:tcW w:w="965" w:type="dxa"/>
            <w:vAlign w:val="center"/>
          </w:tcPr>
          <w:p w14:paraId="2DD91005" w14:textId="77777777" w:rsidR="002348A3" w:rsidRDefault="002348A3">
            <w:pPr>
              <w:spacing w:line="400" w:lineRule="exact"/>
              <w:jc w:val="center"/>
            </w:pPr>
          </w:p>
        </w:tc>
      </w:tr>
    </w:tbl>
    <w:p w14:paraId="1F97D6EB" w14:textId="77777777" w:rsidR="002348A3" w:rsidRDefault="002348A3"/>
    <w:p w14:paraId="1F1CBD3B" w14:textId="77777777" w:rsidR="002348A3" w:rsidRDefault="00885771">
      <w:r>
        <w:rPr>
          <w:rFonts w:hint="eastAsia"/>
        </w:rPr>
        <w:t>如</w:t>
      </w:r>
      <w:r>
        <w:t>果有</w:t>
      </w:r>
      <w:r>
        <w:rPr>
          <w:rFonts w:hint="eastAsia"/>
        </w:rPr>
        <w:t>外</w:t>
      </w:r>
      <w:r>
        <w:t>部逻辑文件转化为</w:t>
      </w:r>
      <w:proofErr w:type="gramStart"/>
      <w:r>
        <w:rPr>
          <w:rFonts w:hint="eastAsia"/>
        </w:rPr>
        <w:t>內</w:t>
      </w:r>
      <w:proofErr w:type="gramEnd"/>
      <w:r>
        <w:t>部逻辑文件</w:t>
      </w:r>
      <w:r>
        <w:rPr>
          <w:rFonts w:hint="eastAsia"/>
        </w:rPr>
        <w:t>，</w:t>
      </w:r>
      <w:r>
        <w:t>请</w:t>
      </w:r>
      <w:r>
        <w:rPr>
          <w:rFonts w:hint="eastAsia"/>
        </w:rPr>
        <w:t>填写</w:t>
      </w:r>
      <w:r>
        <w:t>下表：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6"/>
        <w:gridCol w:w="2514"/>
        <w:gridCol w:w="2872"/>
        <w:gridCol w:w="2798"/>
      </w:tblGrid>
      <w:tr w:rsidR="002348A3" w14:paraId="0008B875" w14:textId="77777777">
        <w:tc>
          <w:tcPr>
            <w:tcW w:w="876" w:type="dxa"/>
          </w:tcPr>
          <w:p w14:paraId="2C943B54" w14:textId="77777777" w:rsidR="002348A3" w:rsidRDefault="00885771">
            <w:r>
              <w:rPr>
                <w:rFonts w:hint="eastAsia"/>
              </w:rPr>
              <w:t>序号</w:t>
            </w:r>
          </w:p>
        </w:tc>
        <w:tc>
          <w:tcPr>
            <w:tcW w:w="2514" w:type="dxa"/>
          </w:tcPr>
          <w:p w14:paraId="4DB4D683" w14:textId="77777777" w:rsidR="002348A3" w:rsidRDefault="00885771">
            <w:r>
              <w:rPr>
                <w:rFonts w:hint="eastAsia"/>
              </w:rPr>
              <w:t>原</w:t>
            </w:r>
            <w:r>
              <w:t>有</w:t>
            </w:r>
            <w:r>
              <w:rPr>
                <w:rFonts w:hint="eastAsia"/>
              </w:rPr>
              <w:t>外</w:t>
            </w:r>
            <w:r>
              <w:t>部逻辑文件</w:t>
            </w:r>
            <w:r>
              <w:rPr>
                <w:rFonts w:hint="eastAsia"/>
              </w:rPr>
              <w:t>名称</w:t>
            </w:r>
          </w:p>
        </w:tc>
        <w:tc>
          <w:tcPr>
            <w:tcW w:w="2872" w:type="dxa"/>
          </w:tcPr>
          <w:p w14:paraId="2D9646FE" w14:textId="77777777" w:rsidR="002348A3" w:rsidRDefault="00885771">
            <w:r>
              <w:rPr>
                <w:rFonts w:hint="eastAsia"/>
              </w:rPr>
              <w:t>转</w:t>
            </w:r>
            <w:r>
              <w:t>变为</w:t>
            </w:r>
            <w:proofErr w:type="gramStart"/>
            <w:r>
              <w:rPr>
                <w:rFonts w:hint="eastAsia"/>
              </w:rPr>
              <w:t>內</w:t>
            </w:r>
            <w:proofErr w:type="gramEnd"/>
            <w:r>
              <w:t>部逻辑文件名称</w:t>
            </w:r>
          </w:p>
        </w:tc>
        <w:tc>
          <w:tcPr>
            <w:tcW w:w="2798" w:type="dxa"/>
          </w:tcPr>
          <w:p w14:paraId="792E4B39" w14:textId="77777777" w:rsidR="002348A3" w:rsidRDefault="00885771">
            <w:r>
              <w:rPr>
                <w:rFonts w:hint="eastAsia"/>
              </w:rPr>
              <w:t>请</w:t>
            </w:r>
            <w:r>
              <w:t>详细说明</w:t>
            </w:r>
            <w:r>
              <w:rPr>
                <w:rFonts w:hint="eastAsia"/>
              </w:rPr>
              <w:t>转</w:t>
            </w:r>
            <w:r>
              <w:t>化信息</w:t>
            </w:r>
          </w:p>
        </w:tc>
      </w:tr>
      <w:tr w:rsidR="002348A3" w14:paraId="4D620F59" w14:textId="77777777">
        <w:tc>
          <w:tcPr>
            <w:tcW w:w="876" w:type="dxa"/>
          </w:tcPr>
          <w:p w14:paraId="6998FF99" w14:textId="77777777" w:rsidR="002348A3" w:rsidRDefault="002348A3"/>
        </w:tc>
        <w:tc>
          <w:tcPr>
            <w:tcW w:w="2514" w:type="dxa"/>
          </w:tcPr>
          <w:p w14:paraId="2D927909" w14:textId="77777777" w:rsidR="002348A3" w:rsidRDefault="002348A3"/>
        </w:tc>
        <w:tc>
          <w:tcPr>
            <w:tcW w:w="2872" w:type="dxa"/>
          </w:tcPr>
          <w:p w14:paraId="673A1753" w14:textId="77777777" w:rsidR="002348A3" w:rsidRDefault="002348A3"/>
        </w:tc>
        <w:tc>
          <w:tcPr>
            <w:tcW w:w="2798" w:type="dxa"/>
          </w:tcPr>
          <w:p w14:paraId="3A9DA8D0" w14:textId="77777777" w:rsidR="002348A3" w:rsidRDefault="002348A3"/>
        </w:tc>
      </w:tr>
      <w:tr w:rsidR="002348A3" w14:paraId="205ECCEE" w14:textId="77777777">
        <w:tc>
          <w:tcPr>
            <w:tcW w:w="876" w:type="dxa"/>
          </w:tcPr>
          <w:p w14:paraId="45F3B6BA" w14:textId="77777777" w:rsidR="002348A3" w:rsidRDefault="002348A3"/>
        </w:tc>
        <w:tc>
          <w:tcPr>
            <w:tcW w:w="2514" w:type="dxa"/>
          </w:tcPr>
          <w:p w14:paraId="31B5DEE7" w14:textId="77777777" w:rsidR="002348A3" w:rsidRDefault="002348A3"/>
        </w:tc>
        <w:tc>
          <w:tcPr>
            <w:tcW w:w="2872" w:type="dxa"/>
          </w:tcPr>
          <w:p w14:paraId="29351BE3" w14:textId="77777777" w:rsidR="002348A3" w:rsidRDefault="002348A3"/>
        </w:tc>
        <w:tc>
          <w:tcPr>
            <w:tcW w:w="2798" w:type="dxa"/>
          </w:tcPr>
          <w:p w14:paraId="757B9061" w14:textId="77777777" w:rsidR="002348A3" w:rsidRDefault="002348A3"/>
        </w:tc>
      </w:tr>
    </w:tbl>
    <w:p w14:paraId="6FE88B51" w14:textId="77777777" w:rsidR="002348A3" w:rsidRDefault="002348A3"/>
    <w:p w14:paraId="47359FDB" w14:textId="77777777" w:rsidR="002348A3" w:rsidRDefault="00885771">
      <w:r>
        <w:rPr>
          <w:rFonts w:hint="eastAsia"/>
        </w:rPr>
        <w:t>如果</w:t>
      </w:r>
      <w:r>
        <w:t>原有</w:t>
      </w:r>
      <w:proofErr w:type="gramStart"/>
      <w:r>
        <w:t>內</w:t>
      </w:r>
      <w:proofErr w:type="gramEnd"/>
      <w:r>
        <w:t>部逻辑文件有变更</w:t>
      </w:r>
      <w:r>
        <w:rPr>
          <w:rFonts w:hint="eastAsia"/>
        </w:rPr>
        <w:t>的</w:t>
      </w:r>
      <w:r>
        <w:t>，请填写下表：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18"/>
        <w:gridCol w:w="1201"/>
        <w:gridCol w:w="1393"/>
        <w:gridCol w:w="1007"/>
        <w:gridCol w:w="1007"/>
        <w:gridCol w:w="1007"/>
        <w:gridCol w:w="1007"/>
        <w:gridCol w:w="977"/>
        <w:gridCol w:w="943"/>
      </w:tblGrid>
      <w:tr w:rsidR="002348A3" w14:paraId="4B3D1A79" w14:textId="77777777">
        <w:tc>
          <w:tcPr>
            <w:tcW w:w="518" w:type="dxa"/>
            <w:vMerge w:val="restart"/>
            <w:vAlign w:val="center"/>
          </w:tcPr>
          <w:p w14:paraId="6F427118" w14:textId="77777777" w:rsidR="002348A3" w:rsidRDefault="00885771">
            <w:pPr>
              <w:jc w:val="center"/>
            </w:pPr>
            <w:r>
              <w:rPr>
                <w:rFonts w:hint="eastAsia"/>
              </w:rPr>
              <w:t>序</w:t>
            </w:r>
            <w:r>
              <w:rPr>
                <w:rFonts w:hint="eastAsia"/>
              </w:rPr>
              <w:lastRenderedPageBreak/>
              <w:t>号</w:t>
            </w:r>
          </w:p>
        </w:tc>
        <w:tc>
          <w:tcPr>
            <w:tcW w:w="1201" w:type="dxa"/>
            <w:vMerge w:val="restart"/>
            <w:vAlign w:val="center"/>
          </w:tcPr>
          <w:p w14:paraId="62F98C12" w14:textId="77777777" w:rsidR="002348A3" w:rsidRDefault="00885771">
            <w:pPr>
              <w:jc w:val="center"/>
            </w:pPr>
            <w:proofErr w:type="gramStart"/>
            <w:r>
              <w:rPr>
                <w:rFonts w:hint="eastAsia"/>
              </w:rPr>
              <w:lastRenderedPageBreak/>
              <w:t>內</w:t>
            </w:r>
            <w:proofErr w:type="gramEnd"/>
            <w:r>
              <w:t>部逻辑</w:t>
            </w:r>
            <w:r>
              <w:lastRenderedPageBreak/>
              <w:t>文件名称</w:t>
            </w:r>
          </w:p>
        </w:tc>
        <w:tc>
          <w:tcPr>
            <w:tcW w:w="1393" w:type="dxa"/>
            <w:vMerge w:val="restart"/>
            <w:vAlign w:val="center"/>
          </w:tcPr>
          <w:p w14:paraId="1A7F6D2D" w14:textId="77777777" w:rsidR="002348A3" w:rsidRDefault="00885771">
            <w:pPr>
              <w:jc w:val="center"/>
            </w:pPr>
            <w:r>
              <w:rPr>
                <w:rFonts w:hint="eastAsia"/>
              </w:rPr>
              <w:lastRenderedPageBreak/>
              <w:t>对</w:t>
            </w:r>
            <w:r>
              <w:t>应的</w:t>
            </w:r>
            <w:r>
              <w:rPr>
                <w:rFonts w:hint="eastAsia"/>
              </w:rPr>
              <w:t>实</w:t>
            </w:r>
            <w:r>
              <w:t>体</w:t>
            </w:r>
            <w:r>
              <w:lastRenderedPageBreak/>
              <w:t>名称</w:t>
            </w:r>
          </w:p>
        </w:tc>
        <w:tc>
          <w:tcPr>
            <w:tcW w:w="1007" w:type="dxa"/>
            <w:vMerge w:val="restart"/>
            <w:vAlign w:val="center"/>
          </w:tcPr>
          <w:p w14:paraId="258C1AA3" w14:textId="77777777" w:rsidR="002348A3" w:rsidRDefault="00885771">
            <w:pPr>
              <w:jc w:val="center"/>
            </w:pPr>
            <w:r>
              <w:rPr>
                <w:rFonts w:hint="eastAsia"/>
              </w:rPr>
              <w:lastRenderedPageBreak/>
              <w:t>原</w:t>
            </w:r>
            <w:r>
              <w:t>有</w:t>
            </w:r>
            <w:r>
              <w:rPr>
                <w:rFonts w:hint="eastAsia"/>
              </w:rPr>
              <w:t>属</w:t>
            </w:r>
            <w:r>
              <w:rPr>
                <w:rFonts w:hint="eastAsia"/>
              </w:rPr>
              <w:lastRenderedPageBreak/>
              <w:t>性</w:t>
            </w:r>
          </w:p>
        </w:tc>
        <w:tc>
          <w:tcPr>
            <w:tcW w:w="4941" w:type="dxa"/>
            <w:gridSpan w:val="5"/>
            <w:vAlign w:val="center"/>
          </w:tcPr>
          <w:p w14:paraId="0AE6970A" w14:textId="77777777" w:rsidR="002348A3" w:rsidRDefault="00885771">
            <w:pPr>
              <w:jc w:val="center"/>
            </w:pPr>
            <w:r>
              <w:rPr>
                <w:rFonts w:hint="eastAsia"/>
              </w:rPr>
              <w:lastRenderedPageBreak/>
              <w:t>变更后属性</w:t>
            </w:r>
          </w:p>
        </w:tc>
      </w:tr>
      <w:tr w:rsidR="002348A3" w14:paraId="6FAD75C0" w14:textId="77777777">
        <w:tc>
          <w:tcPr>
            <w:tcW w:w="518" w:type="dxa"/>
            <w:vMerge/>
            <w:vAlign w:val="center"/>
          </w:tcPr>
          <w:p w14:paraId="022D6482" w14:textId="77777777" w:rsidR="002348A3" w:rsidRDefault="002348A3">
            <w:pPr>
              <w:jc w:val="center"/>
            </w:pPr>
          </w:p>
        </w:tc>
        <w:tc>
          <w:tcPr>
            <w:tcW w:w="1201" w:type="dxa"/>
            <w:vMerge/>
            <w:vAlign w:val="center"/>
          </w:tcPr>
          <w:p w14:paraId="22758CD2" w14:textId="77777777" w:rsidR="002348A3" w:rsidRDefault="002348A3">
            <w:pPr>
              <w:jc w:val="center"/>
            </w:pPr>
          </w:p>
        </w:tc>
        <w:tc>
          <w:tcPr>
            <w:tcW w:w="1393" w:type="dxa"/>
            <w:vMerge/>
            <w:vAlign w:val="center"/>
          </w:tcPr>
          <w:p w14:paraId="12A8139C" w14:textId="77777777" w:rsidR="002348A3" w:rsidRDefault="002348A3">
            <w:pPr>
              <w:jc w:val="center"/>
            </w:pPr>
          </w:p>
        </w:tc>
        <w:tc>
          <w:tcPr>
            <w:tcW w:w="1007" w:type="dxa"/>
            <w:vMerge/>
            <w:vAlign w:val="center"/>
          </w:tcPr>
          <w:p w14:paraId="5504FE72" w14:textId="77777777" w:rsidR="002348A3" w:rsidRDefault="002348A3">
            <w:pPr>
              <w:jc w:val="center"/>
            </w:pPr>
          </w:p>
        </w:tc>
        <w:tc>
          <w:tcPr>
            <w:tcW w:w="1007" w:type="dxa"/>
            <w:vAlign w:val="center"/>
          </w:tcPr>
          <w:p w14:paraId="3BA22CC9" w14:textId="77777777" w:rsidR="002348A3" w:rsidRDefault="00885771">
            <w:pPr>
              <w:jc w:val="center"/>
            </w:pPr>
            <w:r>
              <w:rPr>
                <w:rFonts w:hint="eastAsia"/>
              </w:rPr>
              <w:t>变更后所</w:t>
            </w:r>
            <w:r>
              <w:t>有</w:t>
            </w:r>
            <w:r>
              <w:rPr>
                <w:rFonts w:hint="eastAsia"/>
              </w:rPr>
              <w:t>属性</w:t>
            </w:r>
          </w:p>
        </w:tc>
        <w:tc>
          <w:tcPr>
            <w:tcW w:w="1007" w:type="dxa"/>
            <w:vAlign w:val="center"/>
          </w:tcPr>
          <w:p w14:paraId="579CFEE6" w14:textId="77777777" w:rsidR="002348A3" w:rsidRDefault="00885771">
            <w:pPr>
              <w:jc w:val="center"/>
            </w:pPr>
            <w:r>
              <w:rPr>
                <w:rFonts w:hint="eastAsia"/>
              </w:rPr>
              <w:t>其</w:t>
            </w:r>
            <w:r>
              <w:t>中</w:t>
            </w:r>
            <w:r>
              <w:rPr>
                <w:rFonts w:hint="eastAsia"/>
              </w:rPr>
              <w:t>新增</w:t>
            </w:r>
            <w:r>
              <w:t>属性</w:t>
            </w:r>
          </w:p>
        </w:tc>
        <w:tc>
          <w:tcPr>
            <w:tcW w:w="1007" w:type="dxa"/>
            <w:vAlign w:val="center"/>
          </w:tcPr>
          <w:p w14:paraId="3CEB9C44" w14:textId="77777777" w:rsidR="002348A3" w:rsidRDefault="00885771">
            <w:pPr>
              <w:jc w:val="center"/>
            </w:pPr>
            <w:r>
              <w:rPr>
                <w:rFonts w:hint="eastAsia"/>
              </w:rPr>
              <w:t>其</w:t>
            </w:r>
            <w:r>
              <w:t>中</w:t>
            </w:r>
            <w:r>
              <w:rPr>
                <w:rFonts w:hint="eastAsia"/>
              </w:rPr>
              <w:t>变更</w:t>
            </w:r>
            <w:r>
              <w:t>属性</w:t>
            </w:r>
          </w:p>
        </w:tc>
        <w:tc>
          <w:tcPr>
            <w:tcW w:w="977" w:type="dxa"/>
            <w:vAlign w:val="center"/>
          </w:tcPr>
          <w:p w14:paraId="35D6A6F5" w14:textId="77777777" w:rsidR="002348A3" w:rsidRDefault="00885771">
            <w:pPr>
              <w:jc w:val="center"/>
            </w:pPr>
            <w:r>
              <w:rPr>
                <w:rFonts w:hint="eastAsia"/>
              </w:rPr>
              <w:t>其</w:t>
            </w:r>
            <w:r>
              <w:t>中</w:t>
            </w:r>
            <w:r>
              <w:rPr>
                <w:rFonts w:hint="eastAsia"/>
              </w:rPr>
              <w:t>删除</w:t>
            </w:r>
            <w:r>
              <w:t>属性</w:t>
            </w:r>
          </w:p>
        </w:tc>
        <w:tc>
          <w:tcPr>
            <w:tcW w:w="943" w:type="dxa"/>
            <w:vAlign w:val="center"/>
          </w:tcPr>
          <w:p w14:paraId="06CFDF12" w14:textId="77777777" w:rsidR="002348A3" w:rsidRDefault="00885771">
            <w:pPr>
              <w:jc w:val="center"/>
            </w:pPr>
            <w:r>
              <w:rPr>
                <w:rFonts w:hint="eastAsia"/>
              </w:rPr>
              <w:t>请</w:t>
            </w:r>
            <w:r>
              <w:t>详细说明</w:t>
            </w:r>
            <w:r>
              <w:rPr>
                <w:b/>
              </w:rPr>
              <w:t>变更属性</w:t>
            </w:r>
            <w:r>
              <w:rPr>
                <w:rFonts w:hint="eastAsia"/>
              </w:rPr>
              <w:t>信息</w:t>
            </w:r>
          </w:p>
        </w:tc>
      </w:tr>
      <w:tr w:rsidR="002348A3" w14:paraId="3CC401CA" w14:textId="77777777">
        <w:tc>
          <w:tcPr>
            <w:tcW w:w="518" w:type="dxa"/>
          </w:tcPr>
          <w:p w14:paraId="6C8B3A23" w14:textId="77777777" w:rsidR="002348A3" w:rsidRDefault="002348A3">
            <w:pPr>
              <w:jc w:val="center"/>
            </w:pPr>
          </w:p>
        </w:tc>
        <w:tc>
          <w:tcPr>
            <w:tcW w:w="1201" w:type="dxa"/>
          </w:tcPr>
          <w:p w14:paraId="3442466E" w14:textId="77777777" w:rsidR="002348A3" w:rsidRDefault="002348A3">
            <w:pPr>
              <w:jc w:val="center"/>
            </w:pPr>
          </w:p>
        </w:tc>
        <w:tc>
          <w:tcPr>
            <w:tcW w:w="1393" w:type="dxa"/>
          </w:tcPr>
          <w:p w14:paraId="6D94AB39" w14:textId="77777777" w:rsidR="002348A3" w:rsidRDefault="002348A3">
            <w:pPr>
              <w:jc w:val="center"/>
            </w:pPr>
          </w:p>
        </w:tc>
        <w:tc>
          <w:tcPr>
            <w:tcW w:w="1007" w:type="dxa"/>
          </w:tcPr>
          <w:p w14:paraId="7B798B8F" w14:textId="77777777" w:rsidR="002348A3" w:rsidRDefault="002348A3"/>
        </w:tc>
        <w:tc>
          <w:tcPr>
            <w:tcW w:w="1007" w:type="dxa"/>
          </w:tcPr>
          <w:p w14:paraId="00EBF5D9" w14:textId="77777777" w:rsidR="002348A3" w:rsidRDefault="002348A3"/>
        </w:tc>
        <w:tc>
          <w:tcPr>
            <w:tcW w:w="1007" w:type="dxa"/>
          </w:tcPr>
          <w:p w14:paraId="774333E9" w14:textId="77777777" w:rsidR="002348A3" w:rsidRDefault="002348A3"/>
        </w:tc>
        <w:tc>
          <w:tcPr>
            <w:tcW w:w="1007" w:type="dxa"/>
          </w:tcPr>
          <w:p w14:paraId="682B66AE" w14:textId="77777777" w:rsidR="002348A3" w:rsidRDefault="002348A3"/>
        </w:tc>
        <w:tc>
          <w:tcPr>
            <w:tcW w:w="977" w:type="dxa"/>
          </w:tcPr>
          <w:p w14:paraId="640F224F" w14:textId="77777777" w:rsidR="002348A3" w:rsidRDefault="002348A3"/>
        </w:tc>
        <w:tc>
          <w:tcPr>
            <w:tcW w:w="943" w:type="dxa"/>
          </w:tcPr>
          <w:p w14:paraId="33A42FA1" w14:textId="77777777" w:rsidR="002348A3" w:rsidRDefault="002348A3"/>
        </w:tc>
      </w:tr>
      <w:tr w:rsidR="002348A3" w14:paraId="45FC438C" w14:textId="77777777">
        <w:tc>
          <w:tcPr>
            <w:tcW w:w="518" w:type="dxa"/>
          </w:tcPr>
          <w:p w14:paraId="4685751B" w14:textId="77777777" w:rsidR="002348A3" w:rsidRDefault="002348A3">
            <w:pPr>
              <w:jc w:val="center"/>
            </w:pPr>
          </w:p>
        </w:tc>
        <w:tc>
          <w:tcPr>
            <w:tcW w:w="1201" w:type="dxa"/>
          </w:tcPr>
          <w:p w14:paraId="08EA54AB" w14:textId="77777777" w:rsidR="002348A3" w:rsidRDefault="002348A3">
            <w:pPr>
              <w:jc w:val="center"/>
            </w:pPr>
          </w:p>
        </w:tc>
        <w:tc>
          <w:tcPr>
            <w:tcW w:w="1393" w:type="dxa"/>
          </w:tcPr>
          <w:p w14:paraId="20BEDF04" w14:textId="77777777" w:rsidR="002348A3" w:rsidRDefault="002348A3">
            <w:pPr>
              <w:jc w:val="center"/>
            </w:pPr>
          </w:p>
        </w:tc>
        <w:tc>
          <w:tcPr>
            <w:tcW w:w="1007" w:type="dxa"/>
          </w:tcPr>
          <w:p w14:paraId="557E6D73" w14:textId="77777777" w:rsidR="002348A3" w:rsidRDefault="002348A3"/>
        </w:tc>
        <w:tc>
          <w:tcPr>
            <w:tcW w:w="1007" w:type="dxa"/>
          </w:tcPr>
          <w:p w14:paraId="6E39BC2D" w14:textId="77777777" w:rsidR="002348A3" w:rsidRDefault="002348A3"/>
        </w:tc>
        <w:tc>
          <w:tcPr>
            <w:tcW w:w="1007" w:type="dxa"/>
          </w:tcPr>
          <w:p w14:paraId="37F4FDAA" w14:textId="77777777" w:rsidR="002348A3" w:rsidRDefault="002348A3"/>
        </w:tc>
        <w:tc>
          <w:tcPr>
            <w:tcW w:w="1007" w:type="dxa"/>
          </w:tcPr>
          <w:p w14:paraId="4CB42B37" w14:textId="77777777" w:rsidR="002348A3" w:rsidRDefault="002348A3"/>
        </w:tc>
        <w:tc>
          <w:tcPr>
            <w:tcW w:w="977" w:type="dxa"/>
          </w:tcPr>
          <w:p w14:paraId="36EAA942" w14:textId="77777777" w:rsidR="002348A3" w:rsidRDefault="002348A3"/>
        </w:tc>
        <w:tc>
          <w:tcPr>
            <w:tcW w:w="943" w:type="dxa"/>
          </w:tcPr>
          <w:p w14:paraId="636C1F5E" w14:textId="77777777" w:rsidR="002348A3" w:rsidRDefault="002348A3"/>
        </w:tc>
      </w:tr>
      <w:tr w:rsidR="002348A3" w14:paraId="14F211A0" w14:textId="77777777">
        <w:tc>
          <w:tcPr>
            <w:tcW w:w="518" w:type="dxa"/>
          </w:tcPr>
          <w:p w14:paraId="79B828FF" w14:textId="77777777" w:rsidR="002348A3" w:rsidRDefault="002348A3">
            <w:pPr>
              <w:jc w:val="center"/>
            </w:pPr>
          </w:p>
        </w:tc>
        <w:tc>
          <w:tcPr>
            <w:tcW w:w="1201" w:type="dxa"/>
          </w:tcPr>
          <w:p w14:paraId="2909C85B" w14:textId="77777777" w:rsidR="002348A3" w:rsidRDefault="002348A3">
            <w:pPr>
              <w:jc w:val="center"/>
            </w:pPr>
          </w:p>
        </w:tc>
        <w:tc>
          <w:tcPr>
            <w:tcW w:w="1393" w:type="dxa"/>
          </w:tcPr>
          <w:p w14:paraId="77581F80" w14:textId="77777777" w:rsidR="002348A3" w:rsidRDefault="002348A3">
            <w:pPr>
              <w:jc w:val="center"/>
            </w:pPr>
          </w:p>
        </w:tc>
        <w:tc>
          <w:tcPr>
            <w:tcW w:w="1007" w:type="dxa"/>
          </w:tcPr>
          <w:p w14:paraId="0ABD668B" w14:textId="77777777" w:rsidR="002348A3" w:rsidRDefault="002348A3"/>
        </w:tc>
        <w:tc>
          <w:tcPr>
            <w:tcW w:w="1007" w:type="dxa"/>
          </w:tcPr>
          <w:p w14:paraId="1F138B7C" w14:textId="77777777" w:rsidR="002348A3" w:rsidRDefault="002348A3"/>
        </w:tc>
        <w:tc>
          <w:tcPr>
            <w:tcW w:w="1007" w:type="dxa"/>
          </w:tcPr>
          <w:p w14:paraId="4BDAD53C" w14:textId="77777777" w:rsidR="002348A3" w:rsidRDefault="002348A3"/>
        </w:tc>
        <w:tc>
          <w:tcPr>
            <w:tcW w:w="1007" w:type="dxa"/>
          </w:tcPr>
          <w:p w14:paraId="253339B0" w14:textId="77777777" w:rsidR="002348A3" w:rsidRDefault="002348A3"/>
        </w:tc>
        <w:tc>
          <w:tcPr>
            <w:tcW w:w="977" w:type="dxa"/>
          </w:tcPr>
          <w:p w14:paraId="3938D514" w14:textId="77777777" w:rsidR="002348A3" w:rsidRDefault="002348A3"/>
        </w:tc>
        <w:tc>
          <w:tcPr>
            <w:tcW w:w="943" w:type="dxa"/>
          </w:tcPr>
          <w:p w14:paraId="54532653" w14:textId="77777777" w:rsidR="002348A3" w:rsidRDefault="002348A3"/>
        </w:tc>
      </w:tr>
      <w:tr w:rsidR="002348A3" w14:paraId="0C8B9E34" w14:textId="77777777">
        <w:tc>
          <w:tcPr>
            <w:tcW w:w="518" w:type="dxa"/>
          </w:tcPr>
          <w:p w14:paraId="259AE7F1" w14:textId="77777777" w:rsidR="002348A3" w:rsidRDefault="002348A3">
            <w:pPr>
              <w:jc w:val="center"/>
            </w:pPr>
          </w:p>
        </w:tc>
        <w:tc>
          <w:tcPr>
            <w:tcW w:w="1201" w:type="dxa"/>
          </w:tcPr>
          <w:p w14:paraId="42C0C099" w14:textId="77777777" w:rsidR="002348A3" w:rsidRDefault="002348A3">
            <w:pPr>
              <w:jc w:val="center"/>
            </w:pPr>
          </w:p>
        </w:tc>
        <w:tc>
          <w:tcPr>
            <w:tcW w:w="1393" w:type="dxa"/>
          </w:tcPr>
          <w:p w14:paraId="77A98253" w14:textId="77777777" w:rsidR="002348A3" w:rsidRDefault="002348A3">
            <w:pPr>
              <w:jc w:val="center"/>
            </w:pPr>
          </w:p>
        </w:tc>
        <w:tc>
          <w:tcPr>
            <w:tcW w:w="1007" w:type="dxa"/>
          </w:tcPr>
          <w:p w14:paraId="3CF994B3" w14:textId="77777777" w:rsidR="002348A3" w:rsidRDefault="002348A3"/>
        </w:tc>
        <w:tc>
          <w:tcPr>
            <w:tcW w:w="1007" w:type="dxa"/>
          </w:tcPr>
          <w:p w14:paraId="4DCA7C41" w14:textId="77777777" w:rsidR="002348A3" w:rsidRDefault="002348A3"/>
        </w:tc>
        <w:tc>
          <w:tcPr>
            <w:tcW w:w="1007" w:type="dxa"/>
          </w:tcPr>
          <w:p w14:paraId="6C0DB2A9" w14:textId="77777777" w:rsidR="002348A3" w:rsidRDefault="002348A3"/>
        </w:tc>
        <w:tc>
          <w:tcPr>
            <w:tcW w:w="1007" w:type="dxa"/>
          </w:tcPr>
          <w:p w14:paraId="648BF08F" w14:textId="77777777" w:rsidR="002348A3" w:rsidRDefault="002348A3"/>
        </w:tc>
        <w:tc>
          <w:tcPr>
            <w:tcW w:w="977" w:type="dxa"/>
          </w:tcPr>
          <w:p w14:paraId="67987ED4" w14:textId="77777777" w:rsidR="002348A3" w:rsidRDefault="002348A3"/>
        </w:tc>
        <w:tc>
          <w:tcPr>
            <w:tcW w:w="943" w:type="dxa"/>
          </w:tcPr>
          <w:p w14:paraId="604685E5" w14:textId="77777777" w:rsidR="002348A3" w:rsidRDefault="002348A3"/>
        </w:tc>
      </w:tr>
      <w:tr w:rsidR="002348A3" w14:paraId="18CE2CDE" w14:textId="77777777">
        <w:tc>
          <w:tcPr>
            <w:tcW w:w="518" w:type="dxa"/>
          </w:tcPr>
          <w:p w14:paraId="6340D59B" w14:textId="77777777" w:rsidR="002348A3" w:rsidRDefault="002348A3">
            <w:pPr>
              <w:jc w:val="center"/>
            </w:pPr>
          </w:p>
        </w:tc>
        <w:tc>
          <w:tcPr>
            <w:tcW w:w="1201" w:type="dxa"/>
          </w:tcPr>
          <w:p w14:paraId="494F754C" w14:textId="77777777" w:rsidR="002348A3" w:rsidRDefault="002348A3">
            <w:pPr>
              <w:jc w:val="center"/>
            </w:pPr>
          </w:p>
        </w:tc>
        <w:tc>
          <w:tcPr>
            <w:tcW w:w="1393" w:type="dxa"/>
          </w:tcPr>
          <w:p w14:paraId="0853C439" w14:textId="77777777" w:rsidR="002348A3" w:rsidRDefault="002348A3">
            <w:pPr>
              <w:jc w:val="center"/>
            </w:pPr>
          </w:p>
        </w:tc>
        <w:tc>
          <w:tcPr>
            <w:tcW w:w="1007" w:type="dxa"/>
          </w:tcPr>
          <w:p w14:paraId="109B697F" w14:textId="77777777" w:rsidR="002348A3" w:rsidRDefault="002348A3"/>
        </w:tc>
        <w:tc>
          <w:tcPr>
            <w:tcW w:w="1007" w:type="dxa"/>
          </w:tcPr>
          <w:p w14:paraId="352AD5C0" w14:textId="77777777" w:rsidR="002348A3" w:rsidRDefault="002348A3"/>
        </w:tc>
        <w:tc>
          <w:tcPr>
            <w:tcW w:w="1007" w:type="dxa"/>
          </w:tcPr>
          <w:p w14:paraId="4756EB76" w14:textId="77777777" w:rsidR="002348A3" w:rsidRDefault="002348A3"/>
        </w:tc>
        <w:tc>
          <w:tcPr>
            <w:tcW w:w="1007" w:type="dxa"/>
          </w:tcPr>
          <w:p w14:paraId="6C93D6FF" w14:textId="77777777" w:rsidR="002348A3" w:rsidRDefault="002348A3"/>
        </w:tc>
        <w:tc>
          <w:tcPr>
            <w:tcW w:w="977" w:type="dxa"/>
          </w:tcPr>
          <w:p w14:paraId="7EABD943" w14:textId="77777777" w:rsidR="002348A3" w:rsidRDefault="002348A3"/>
        </w:tc>
        <w:tc>
          <w:tcPr>
            <w:tcW w:w="943" w:type="dxa"/>
          </w:tcPr>
          <w:p w14:paraId="21BADD72" w14:textId="77777777" w:rsidR="002348A3" w:rsidRDefault="002348A3"/>
        </w:tc>
      </w:tr>
      <w:tr w:rsidR="002348A3" w14:paraId="5FBC1782" w14:textId="77777777">
        <w:tc>
          <w:tcPr>
            <w:tcW w:w="518" w:type="dxa"/>
          </w:tcPr>
          <w:p w14:paraId="389BFAF2" w14:textId="77777777" w:rsidR="002348A3" w:rsidRDefault="002348A3">
            <w:pPr>
              <w:jc w:val="center"/>
            </w:pPr>
          </w:p>
        </w:tc>
        <w:tc>
          <w:tcPr>
            <w:tcW w:w="1201" w:type="dxa"/>
          </w:tcPr>
          <w:p w14:paraId="52F6D587" w14:textId="77777777" w:rsidR="002348A3" w:rsidRDefault="002348A3">
            <w:pPr>
              <w:jc w:val="center"/>
            </w:pPr>
          </w:p>
        </w:tc>
        <w:tc>
          <w:tcPr>
            <w:tcW w:w="1393" w:type="dxa"/>
          </w:tcPr>
          <w:p w14:paraId="626A7E0C" w14:textId="77777777" w:rsidR="002348A3" w:rsidRDefault="002348A3">
            <w:pPr>
              <w:jc w:val="center"/>
            </w:pPr>
          </w:p>
        </w:tc>
        <w:tc>
          <w:tcPr>
            <w:tcW w:w="1007" w:type="dxa"/>
          </w:tcPr>
          <w:p w14:paraId="2A7282AE" w14:textId="77777777" w:rsidR="002348A3" w:rsidRDefault="002348A3"/>
        </w:tc>
        <w:tc>
          <w:tcPr>
            <w:tcW w:w="1007" w:type="dxa"/>
          </w:tcPr>
          <w:p w14:paraId="060C0B68" w14:textId="77777777" w:rsidR="002348A3" w:rsidRDefault="002348A3"/>
        </w:tc>
        <w:tc>
          <w:tcPr>
            <w:tcW w:w="1007" w:type="dxa"/>
          </w:tcPr>
          <w:p w14:paraId="171E3F1E" w14:textId="77777777" w:rsidR="002348A3" w:rsidRDefault="002348A3"/>
        </w:tc>
        <w:tc>
          <w:tcPr>
            <w:tcW w:w="1007" w:type="dxa"/>
          </w:tcPr>
          <w:p w14:paraId="7E682D6C" w14:textId="77777777" w:rsidR="002348A3" w:rsidRDefault="002348A3"/>
        </w:tc>
        <w:tc>
          <w:tcPr>
            <w:tcW w:w="977" w:type="dxa"/>
          </w:tcPr>
          <w:p w14:paraId="7DA38C08" w14:textId="77777777" w:rsidR="002348A3" w:rsidRDefault="002348A3"/>
        </w:tc>
        <w:tc>
          <w:tcPr>
            <w:tcW w:w="943" w:type="dxa"/>
          </w:tcPr>
          <w:p w14:paraId="063FFC3B" w14:textId="77777777" w:rsidR="002348A3" w:rsidRDefault="002348A3"/>
        </w:tc>
      </w:tr>
    </w:tbl>
    <w:p w14:paraId="4DDEB948" w14:textId="77777777" w:rsidR="002348A3" w:rsidRDefault="00885771">
      <w:r>
        <w:rPr>
          <w:rFonts w:hint="eastAsia"/>
        </w:rPr>
        <w:t>如果</w:t>
      </w:r>
      <w:r>
        <w:t>原有</w:t>
      </w:r>
      <w:proofErr w:type="gramStart"/>
      <w:r>
        <w:t>內</w:t>
      </w:r>
      <w:proofErr w:type="gramEnd"/>
      <w:r>
        <w:t>部逻辑文件有</w:t>
      </w:r>
      <w:r>
        <w:rPr>
          <w:rFonts w:hint="eastAsia"/>
        </w:rPr>
        <w:t>删除的</w:t>
      </w:r>
      <w:r>
        <w:t>，请填写下表：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140"/>
        <w:gridCol w:w="2642"/>
        <w:gridCol w:w="3064"/>
        <w:gridCol w:w="2214"/>
      </w:tblGrid>
      <w:tr w:rsidR="002348A3" w14:paraId="4381963C" w14:textId="77777777">
        <w:trPr>
          <w:tblHeader/>
        </w:trPr>
        <w:tc>
          <w:tcPr>
            <w:tcW w:w="629" w:type="pct"/>
            <w:vAlign w:val="center"/>
          </w:tcPr>
          <w:p w14:paraId="7476DDF0" w14:textId="77777777" w:rsidR="002348A3" w:rsidRDefault="00885771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458" w:type="pct"/>
            <w:vAlign w:val="center"/>
          </w:tcPr>
          <w:p w14:paraId="0F2D37C7" w14:textId="77777777" w:rsidR="002348A3" w:rsidRDefault="00885771">
            <w:pPr>
              <w:jc w:val="center"/>
            </w:pPr>
            <w:r>
              <w:rPr>
                <w:rFonts w:hint="eastAsia"/>
              </w:rPr>
              <w:t>删除</w:t>
            </w:r>
            <w:r>
              <w:t>的</w:t>
            </w:r>
            <w:proofErr w:type="gramStart"/>
            <w:r>
              <w:rPr>
                <w:rFonts w:hint="eastAsia"/>
              </w:rPr>
              <w:t>內</w:t>
            </w:r>
            <w:proofErr w:type="gramEnd"/>
            <w:r>
              <w:t>部逻辑文件名称</w:t>
            </w:r>
          </w:p>
        </w:tc>
        <w:tc>
          <w:tcPr>
            <w:tcW w:w="1691" w:type="pct"/>
            <w:vAlign w:val="center"/>
          </w:tcPr>
          <w:p w14:paraId="54C17CDF" w14:textId="77777777" w:rsidR="002348A3" w:rsidRDefault="00885771">
            <w:pPr>
              <w:jc w:val="center"/>
            </w:pPr>
            <w:r>
              <w:rPr>
                <w:rFonts w:hint="eastAsia"/>
              </w:rPr>
              <w:t>删除</w:t>
            </w:r>
            <w:r>
              <w:t>的</w:t>
            </w: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实</w:t>
            </w:r>
            <w:r>
              <w:t>体名称</w:t>
            </w:r>
          </w:p>
        </w:tc>
        <w:tc>
          <w:tcPr>
            <w:tcW w:w="1222" w:type="pct"/>
            <w:vAlign w:val="center"/>
          </w:tcPr>
          <w:p w14:paraId="1DE05DF7" w14:textId="77777777" w:rsidR="002348A3" w:rsidRDefault="00885771">
            <w:pPr>
              <w:jc w:val="center"/>
            </w:pPr>
            <w:r>
              <w:rPr>
                <w:rFonts w:hint="eastAsia"/>
              </w:rPr>
              <w:t>删除</w:t>
            </w:r>
            <w:r>
              <w:t>的属性</w:t>
            </w:r>
          </w:p>
        </w:tc>
      </w:tr>
      <w:tr w:rsidR="002348A3" w14:paraId="34DD6891" w14:textId="77777777">
        <w:tc>
          <w:tcPr>
            <w:tcW w:w="629" w:type="pct"/>
          </w:tcPr>
          <w:p w14:paraId="5D6D5CE7" w14:textId="77777777" w:rsidR="002348A3" w:rsidRDefault="002348A3">
            <w:pPr>
              <w:jc w:val="center"/>
            </w:pPr>
          </w:p>
        </w:tc>
        <w:tc>
          <w:tcPr>
            <w:tcW w:w="1458" w:type="pct"/>
          </w:tcPr>
          <w:p w14:paraId="4791F358" w14:textId="77777777" w:rsidR="002348A3" w:rsidRDefault="002348A3">
            <w:pPr>
              <w:jc w:val="center"/>
            </w:pPr>
          </w:p>
        </w:tc>
        <w:tc>
          <w:tcPr>
            <w:tcW w:w="1691" w:type="pct"/>
          </w:tcPr>
          <w:p w14:paraId="45314040" w14:textId="77777777" w:rsidR="002348A3" w:rsidRDefault="002348A3">
            <w:pPr>
              <w:jc w:val="center"/>
            </w:pPr>
          </w:p>
        </w:tc>
        <w:tc>
          <w:tcPr>
            <w:tcW w:w="1222" w:type="pct"/>
          </w:tcPr>
          <w:p w14:paraId="0D7AA375" w14:textId="77777777" w:rsidR="002348A3" w:rsidRDefault="002348A3"/>
        </w:tc>
      </w:tr>
      <w:tr w:rsidR="002348A3" w14:paraId="00E36762" w14:textId="77777777">
        <w:tc>
          <w:tcPr>
            <w:tcW w:w="629" w:type="pct"/>
          </w:tcPr>
          <w:p w14:paraId="2D014AD5" w14:textId="77777777" w:rsidR="002348A3" w:rsidRDefault="002348A3">
            <w:pPr>
              <w:jc w:val="center"/>
            </w:pPr>
          </w:p>
        </w:tc>
        <w:tc>
          <w:tcPr>
            <w:tcW w:w="1458" w:type="pct"/>
          </w:tcPr>
          <w:p w14:paraId="25A0A426" w14:textId="77777777" w:rsidR="002348A3" w:rsidRDefault="002348A3">
            <w:pPr>
              <w:jc w:val="center"/>
            </w:pPr>
          </w:p>
        </w:tc>
        <w:tc>
          <w:tcPr>
            <w:tcW w:w="1691" w:type="pct"/>
          </w:tcPr>
          <w:p w14:paraId="1EC60652" w14:textId="77777777" w:rsidR="002348A3" w:rsidRDefault="002348A3">
            <w:pPr>
              <w:jc w:val="center"/>
            </w:pPr>
          </w:p>
        </w:tc>
        <w:tc>
          <w:tcPr>
            <w:tcW w:w="1222" w:type="pct"/>
          </w:tcPr>
          <w:p w14:paraId="2DED3A54" w14:textId="77777777" w:rsidR="002348A3" w:rsidRDefault="002348A3"/>
        </w:tc>
      </w:tr>
      <w:tr w:rsidR="002348A3" w14:paraId="47FC4F16" w14:textId="77777777">
        <w:tc>
          <w:tcPr>
            <w:tcW w:w="629" w:type="pct"/>
          </w:tcPr>
          <w:p w14:paraId="2F01DD4A" w14:textId="77777777" w:rsidR="002348A3" w:rsidRDefault="002348A3">
            <w:pPr>
              <w:jc w:val="center"/>
            </w:pPr>
          </w:p>
        </w:tc>
        <w:tc>
          <w:tcPr>
            <w:tcW w:w="1458" w:type="pct"/>
          </w:tcPr>
          <w:p w14:paraId="75932CAF" w14:textId="77777777" w:rsidR="002348A3" w:rsidRDefault="002348A3">
            <w:pPr>
              <w:jc w:val="center"/>
            </w:pPr>
          </w:p>
        </w:tc>
        <w:tc>
          <w:tcPr>
            <w:tcW w:w="1691" w:type="pct"/>
          </w:tcPr>
          <w:p w14:paraId="2A2621E2" w14:textId="77777777" w:rsidR="002348A3" w:rsidRDefault="002348A3">
            <w:pPr>
              <w:jc w:val="center"/>
            </w:pPr>
          </w:p>
        </w:tc>
        <w:tc>
          <w:tcPr>
            <w:tcW w:w="1222" w:type="pct"/>
          </w:tcPr>
          <w:p w14:paraId="13EEB757" w14:textId="77777777" w:rsidR="002348A3" w:rsidRDefault="002348A3"/>
        </w:tc>
      </w:tr>
      <w:tr w:rsidR="002348A3" w14:paraId="00F388E1" w14:textId="77777777">
        <w:tc>
          <w:tcPr>
            <w:tcW w:w="629" w:type="pct"/>
          </w:tcPr>
          <w:p w14:paraId="3572C799" w14:textId="77777777" w:rsidR="002348A3" w:rsidRDefault="002348A3">
            <w:pPr>
              <w:jc w:val="center"/>
            </w:pPr>
          </w:p>
        </w:tc>
        <w:tc>
          <w:tcPr>
            <w:tcW w:w="1458" w:type="pct"/>
          </w:tcPr>
          <w:p w14:paraId="0F6012CD" w14:textId="77777777" w:rsidR="002348A3" w:rsidRDefault="002348A3">
            <w:pPr>
              <w:jc w:val="center"/>
            </w:pPr>
          </w:p>
        </w:tc>
        <w:tc>
          <w:tcPr>
            <w:tcW w:w="1691" w:type="pct"/>
          </w:tcPr>
          <w:p w14:paraId="73BDEA42" w14:textId="77777777" w:rsidR="002348A3" w:rsidRDefault="002348A3">
            <w:pPr>
              <w:jc w:val="center"/>
            </w:pPr>
          </w:p>
        </w:tc>
        <w:tc>
          <w:tcPr>
            <w:tcW w:w="1222" w:type="pct"/>
          </w:tcPr>
          <w:p w14:paraId="57D0D11F" w14:textId="77777777" w:rsidR="002348A3" w:rsidRDefault="002348A3"/>
        </w:tc>
      </w:tr>
      <w:tr w:rsidR="002348A3" w14:paraId="4E618B6E" w14:textId="77777777">
        <w:tc>
          <w:tcPr>
            <w:tcW w:w="629" w:type="pct"/>
          </w:tcPr>
          <w:p w14:paraId="19D6C175" w14:textId="77777777" w:rsidR="002348A3" w:rsidRDefault="002348A3">
            <w:pPr>
              <w:jc w:val="center"/>
            </w:pPr>
          </w:p>
        </w:tc>
        <w:tc>
          <w:tcPr>
            <w:tcW w:w="1458" w:type="pct"/>
          </w:tcPr>
          <w:p w14:paraId="5EC8754D" w14:textId="77777777" w:rsidR="002348A3" w:rsidRDefault="002348A3">
            <w:pPr>
              <w:jc w:val="center"/>
            </w:pPr>
          </w:p>
        </w:tc>
        <w:tc>
          <w:tcPr>
            <w:tcW w:w="1691" w:type="pct"/>
          </w:tcPr>
          <w:p w14:paraId="4B490179" w14:textId="77777777" w:rsidR="002348A3" w:rsidRDefault="002348A3">
            <w:pPr>
              <w:jc w:val="center"/>
            </w:pPr>
          </w:p>
        </w:tc>
        <w:tc>
          <w:tcPr>
            <w:tcW w:w="1222" w:type="pct"/>
          </w:tcPr>
          <w:p w14:paraId="4ACA4FBB" w14:textId="77777777" w:rsidR="002348A3" w:rsidRDefault="002348A3"/>
        </w:tc>
      </w:tr>
      <w:tr w:rsidR="002348A3" w14:paraId="66E8A17A" w14:textId="77777777">
        <w:tc>
          <w:tcPr>
            <w:tcW w:w="629" w:type="pct"/>
          </w:tcPr>
          <w:p w14:paraId="0F2ED447" w14:textId="77777777" w:rsidR="002348A3" w:rsidRDefault="002348A3">
            <w:pPr>
              <w:jc w:val="center"/>
            </w:pPr>
          </w:p>
        </w:tc>
        <w:tc>
          <w:tcPr>
            <w:tcW w:w="1458" w:type="pct"/>
          </w:tcPr>
          <w:p w14:paraId="12926F0E" w14:textId="77777777" w:rsidR="002348A3" w:rsidRDefault="002348A3">
            <w:pPr>
              <w:jc w:val="center"/>
            </w:pPr>
          </w:p>
        </w:tc>
        <w:tc>
          <w:tcPr>
            <w:tcW w:w="1691" w:type="pct"/>
          </w:tcPr>
          <w:p w14:paraId="16BB1599" w14:textId="77777777" w:rsidR="002348A3" w:rsidRDefault="002348A3">
            <w:pPr>
              <w:jc w:val="center"/>
            </w:pPr>
          </w:p>
        </w:tc>
        <w:tc>
          <w:tcPr>
            <w:tcW w:w="1222" w:type="pct"/>
          </w:tcPr>
          <w:p w14:paraId="22385A30" w14:textId="77777777" w:rsidR="002348A3" w:rsidRDefault="002348A3"/>
        </w:tc>
      </w:tr>
      <w:tr w:rsidR="002348A3" w14:paraId="4EE25D72" w14:textId="77777777">
        <w:tc>
          <w:tcPr>
            <w:tcW w:w="629" w:type="pct"/>
          </w:tcPr>
          <w:p w14:paraId="0587AE73" w14:textId="77777777" w:rsidR="002348A3" w:rsidRDefault="002348A3">
            <w:pPr>
              <w:jc w:val="center"/>
            </w:pPr>
          </w:p>
        </w:tc>
        <w:tc>
          <w:tcPr>
            <w:tcW w:w="1458" w:type="pct"/>
          </w:tcPr>
          <w:p w14:paraId="413C1F2F" w14:textId="77777777" w:rsidR="002348A3" w:rsidRDefault="002348A3">
            <w:pPr>
              <w:jc w:val="center"/>
            </w:pPr>
          </w:p>
        </w:tc>
        <w:tc>
          <w:tcPr>
            <w:tcW w:w="1691" w:type="pct"/>
          </w:tcPr>
          <w:p w14:paraId="3A852AC3" w14:textId="77777777" w:rsidR="002348A3" w:rsidRDefault="002348A3">
            <w:pPr>
              <w:jc w:val="center"/>
            </w:pPr>
          </w:p>
        </w:tc>
        <w:tc>
          <w:tcPr>
            <w:tcW w:w="1222" w:type="pct"/>
          </w:tcPr>
          <w:p w14:paraId="21C648C4" w14:textId="77777777" w:rsidR="002348A3" w:rsidRDefault="002348A3"/>
        </w:tc>
      </w:tr>
    </w:tbl>
    <w:p w14:paraId="5D27BAE0" w14:textId="77777777" w:rsidR="002348A3" w:rsidRDefault="002348A3"/>
    <w:p w14:paraId="583902C2" w14:textId="77777777" w:rsidR="002348A3" w:rsidRDefault="002348A3"/>
    <w:p w14:paraId="1E2BAF16" w14:textId="77777777" w:rsidR="002348A3" w:rsidRDefault="002348A3"/>
    <w:p w14:paraId="0CE893F8" w14:textId="77777777" w:rsidR="002348A3" w:rsidRDefault="002348A3"/>
    <w:p w14:paraId="518154AE" w14:textId="77777777" w:rsidR="002348A3" w:rsidRDefault="002348A3"/>
    <w:p w14:paraId="699A6AE7" w14:textId="77777777" w:rsidR="002348A3" w:rsidRDefault="002348A3"/>
    <w:p w14:paraId="64041BFF" w14:textId="77777777" w:rsidR="002348A3" w:rsidRDefault="00885771">
      <w:pPr>
        <w:pStyle w:val="1"/>
        <w:numPr>
          <w:ilvl w:val="0"/>
          <w:numId w:val="10"/>
        </w:numPr>
        <w:spacing w:line="576" w:lineRule="auto"/>
        <w:rPr>
          <w:b w:val="0"/>
          <w:bCs w:val="0"/>
        </w:rPr>
      </w:pPr>
      <w:bookmarkStart w:id="53" w:name="_Toc252885349"/>
      <w:bookmarkStart w:id="54" w:name="_Toc188517575"/>
      <w:bookmarkStart w:id="55" w:name="_Toc252885347"/>
      <w:r>
        <w:rPr>
          <w:rFonts w:hint="eastAsia"/>
          <w:b w:val="0"/>
          <w:bCs w:val="0"/>
        </w:rPr>
        <w:t>接口（外</w:t>
      </w:r>
      <w:r>
        <w:rPr>
          <w:b w:val="0"/>
          <w:bCs w:val="0"/>
        </w:rPr>
        <w:t>部逻辑文件）</w:t>
      </w:r>
      <w:r>
        <w:rPr>
          <w:rFonts w:hint="eastAsia"/>
          <w:b w:val="0"/>
          <w:bCs w:val="0"/>
        </w:rPr>
        <w:t>需求</w:t>
      </w:r>
      <w:bookmarkEnd w:id="53"/>
      <w:bookmarkEnd w:id="54"/>
    </w:p>
    <w:p w14:paraId="0CB2FE0D" w14:textId="77777777" w:rsidR="002348A3" w:rsidRDefault="00885771">
      <w:pPr>
        <w:spacing w:line="360" w:lineRule="auto"/>
        <w:ind w:firstLineChars="200" w:firstLine="420"/>
        <w:rPr>
          <w:i/>
        </w:rPr>
      </w:pPr>
      <w:r>
        <w:rPr>
          <w:rFonts w:hint="eastAsia"/>
          <w:i/>
        </w:rPr>
        <w:t>汇总列示出本软件中将使用或涉及到的</w:t>
      </w:r>
      <w:r>
        <w:rPr>
          <w:rFonts w:hint="eastAsia"/>
          <w:b/>
          <w:i/>
        </w:rPr>
        <w:t>外部逻辑</w:t>
      </w:r>
      <w:r>
        <w:rPr>
          <w:b/>
          <w:i/>
        </w:rPr>
        <w:t>文件</w:t>
      </w:r>
      <w:r>
        <w:rPr>
          <w:rFonts w:hint="eastAsia"/>
          <w:i/>
        </w:rPr>
        <w:t>名称、数据内容及对与该文件相关的系统功能模块、字段数量等等</w:t>
      </w:r>
    </w:p>
    <w:p w14:paraId="49C8E83A" w14:textId="77777777" w:rsidR="002348A3" w:rsidRDefault="002348A3">
      <w:pPr>
        <w:spacing w:line="360" w:lineRule="auto"/>
        <w:ind w:firstLineChars="200" w:firstLine="420"/>
        <w:rPr>
          <w:i/>
        </w:rPr>
      </w:pPr>
    </w:p>
    <w:p w14:paraId="3B81D90E" w14:textId="77777777" w:rsidR="002348A3" w:rsidRDefault="00885771">
      <w:pPr>
        <w:spacing w:line="400" w:lineRule="exact"/>
      </w:pPr>
      <w:r>
        <w:rPr>
          <w:rFonts w:hint="eastAsia"/>
        </w:rPr>
        <w:t>【示例：其中维护是指增、删、改。】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"/>
        <w:gridCol w:w="1426"/>
        <w:gridCol w:w="1482"/>
        <w:gridCol w:w="1136"/>
        <w:gridCol w:w="1093"/>
        <w:gridCol w:w="730"/>
        <w:gridCol w:w="1082"/>
        <w:gridCol w:w="1049"/>
      </w:tblGrid>
      <w:tr w:rsidR="002348A3" w14:paraId="68FBE795" w14:textId="77777777">
        <w:tc>
          <w:tcPr>
            <w:tcW w:w="586" w:type="pct"/>
            <w:vAlign w:val="center"/>
          </w:tcPr>
          <w:p w14:paraId="7F70BBB5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  <w:color w:val="C00000"/>
              </w:rPr>
              <w:t>外部逻辑文件</w:t>
            </w:r>
            <w:r>
              <w:rPr>
                <w:rFonts w:hint="eastAsia"/>
                <w:b/>
              </w:rPr>
              <w:t>名称</w:t>
            </w:r>
          </w:p>
        </w:tc>
        <w:tc>
          <w:tcPr>
            <w:tcW w:w="787" w:type="pct"/>
            <w:vAlign w:val="center"/>
          </w:tcPr>
          <w:p w14:paraId="22DE15DA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外部接口名称</w:t>
            </w:r>
          </w:p>
        </w:tc>
        <w:tc>
          <w:tcPr>
            <w:tcW w:w="818" w:type="pct"/>
            <w:vAlign w:val="center"/>
          </w:tcPr>
          <w:p w14:paraId="3CF912DA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外部系统名称</w:t>
            </w:r>
          </w:p>
        </w:tc>
        <w:tc>
          <w:tcPr>
            <w:tcW w:w="627" w:type="pct"/>
            <w:vAlign w:val="center"/>
          </w:tcPr>
          <w:p w14:paraId="3A551A0D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本系统相关一级功能模块</w:t>
            </w:r>
          </w:p>
        </w:tc>
        <w:tc>
          <w:tcPr>
            <w:tcW w:w="603" w:type="pct"/>
            <w:vAlign w:val="center"/>
          </w:tcPr>
          <w:p w14:paraId="6DD52AEE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本系统是否维护该外部逻辑文件（</w:t>
            </w:r>
            <w:r>
              <w:rPr>
                <w:rFonts w:hint="eastAsia"/>
              </w:rPr>
              <w:t>注：维护是指增、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lastRenderedPageBreak/>
              <w:t>改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403" w:type="pct"/>
            <w:vAlign w:val="center"/>
          </w:tcPr>
          <w:p w14:paraId="25DCCDDF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外部逻辑文件字段数量</w:t>
            </w:r>
          </w:p>
        </w:tc>
        <w:tc>
          <w:tcPr>
            <w:tcW w:w="597" w:type="pct"/>
            <w:vAlign w:val="center"/>
          </w:tcPr>
          <w:p w14:paraId="22D29C96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本系统对外部逻辑文件相关操作（新增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变更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无改动）</w:t>
            </w:r>
          </w:p>
        </w:tc>
        <w:tc>
          <w:tcPr>
            <w:tcW w:w="579" w:type="pct"/>
            <w:vAlign w:val="center"/>
          </w:tcPr>
          <w:p w14:paraId="04CDDF4B" w14:textId="77777777" w:rsidR="002348A3" w:rsidRDefault="00885771">
            <w:pPr>
              <w:spacing w:line="400" w:lineRule="exac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改动内容（</w:t>
            </w:r>
            <w:r>
              <w:rPr>
                <w:rFonts w:hint="eastAsia"/>
              </w:rPr>
              <w:t>注：只有变更才填，则需描述</w:t>
            </w:r>
            <w:r>
              <w:rPr>
                <w:rFonts w:hint="eastAsia"/>
              </w:rPr>
              <w:lastRenderedPageBreak/>
              <w:t>删除</w:t>
            </w:r>
            <w:r>
              <w:rPr>
                <w:rFonts w:hint="eastAsia"/>
              </w:rPr>
              <w:t>xx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字段、新增</w:t>
            </w:r>
            <w:r>
              <w:rPr>
                <w:rFonts w:hint="eastAsia"/>
              </w:rPr>
              <w:t>xx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字段、修改</w:t>
            </w:r>
            <w:r>
              <w:rPr>
                <w:rFonts w:hint="eastAsia"/>
              </w:rPr>
              <w:t>xx</w:t>
            </w:r>
            <w:proofErr w:type="gramStart"/>
            <w:r>
              <w:rPr>
                <w:rFonts w:hint="eastAsia"/>
              </w:rPr>
              <w:t>个</w:t>
            </w:r>
            <w:proofErr w:type="gramEnd"/>
            <w:r>
              <w:rPr>
                <w:rFonts w:hint="eastAsia"/>
              </w:rPr>
              <w:t>字段</w:t>
            </w:r>
            <w:r>
              <w:rPr>
                <w:rFonts w:hint="eastAsia"/>
                <w:b/>
              </w:rPr>
              <w:t>）</w:t>
            </w:r>
          </w:p>
        </w:tc>
      </w:tr>
      <w:tr w:rsidR="002348A3" w14:paraId="5E424ECD" w14:textId="77777777">
        <w:tc>
          <w:tcPr>
            <w:tcW w:w="586" w:type="pct"/>
          </w:tcPr>
          <w:p w14:paraId="22F026D5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lastRenderedPageBreak/>
              <w:t>xxx</w:t>
            </w:r>
            <w:r>
              <w:rPr>
                <w:rFonts w:hint="eastAsia"/>
              </w:rPr>
              <w:t>表</w:t>
            </w:r>
          </w:p>
        </w:tc>
        <w:tc>
          <w:tcPr>
            <w:tcW w:w="787" w:type="pct"/>
          </w:tcPr>
          <w:p w14:paraId="720E7BD6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t>经分主库接口</w:t>
            </w:r>
          </w:p>
        </w:tc>
        <w:tc>
          <w:tcPr>
            <w:tcW w:w="818" w:type="pct"/>
          </w:tcPr>
          <w:p w14:paraId="30B1C55E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t>经分系统</w:t>
            </w:r>
          </w:p>
        </w:tc>
        <w:tc>
          <w:tcPr>
            <w:tcW w:w="627" w:type="pct"/>
          </w:tcPr>
          <w:p w14:paraId="2EED6E1B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t>系统管理</w:t>
            </w:r>
          </w:p>
        </w:tc>
        <w:tc>
          <w:tcPr>
            <w:tcW w:w="603" w:type="pct"/>
          </w:tcPr>
          <w:p w14:paraId="65A5DC2C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403" w:type="pct"/>
          </w:tcPr>
          <w:p w14:paraId="26FC6013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t>20</w:t>
            </w:r>
          </w:p>
        </w:tc>
        <w:tc>
          <w:tcPr>
            <w:tcW w:w="597" w:type="pct"/>
          </w:tcPr>
          <w:p w14:paraId="3AFE7572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t>无改动</w:t>
            </w:r>
          </w:p>
        </w:tc>
        <w:tc>
          <w:tcPr>
            <w:tcW w:w="579" w:type="pct"/>
          </w:tcPr>
          <w:p w14:paraId="4EEC6743" w14:textId="77777777" w:rsidR="002348A3" w:rsidRDefault="002348A3">
            <w:pPr>
              <w:spacing w:line="400" w:lineRule="exact"/>
            </w:pPr>
          </w:p>
        </w:tc>
      </w:tr>
      <w:tr w:rsidR="002348A3" w14:paraId="6AFD9FF6" w14:textId="77777777">
        <w:tc>
          <w:tcPr>
            <w:tcW w:w="586" w:type="pct"/>
          </w:tcPr>
          <w:p w14:paraId="30D60A08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t>xxx</w:t>
            </w:r>
            <w:r>
              <w:rPr>
                <w:rFonts w:hint="eastAsia"/>
              </w:rPr>
              <w:t>表</w:t>
            </w:r>
          </w:p>
        </w:tc>
        <w:tc>
          <w:tcPr>
            <w:tcW w:w="787" w:type="pct"/>
          </w:tcPr>
          <w:p w14:paraId="1E4B9C8A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t>话单接口</w:t>
            </w:r>
          </w:p>
        </w:tc>
        <w:tc>
          <w:tcPr>
            <w:tcW w:w="818" w:type="pct"/>
          </w:tcPr>
          <w:p w14:paraId="55C1267C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t>BOSS</w:t>
            </w:r>
            <w:r>
              <w:rPr>
                <w:rFonts w:hint="eastAsia"/>
              </w:rPr>
              <w:t>系统</w:t>
            </w:r>
          </w:p>
        </w:tc>
        <w:tc>
          <w:tcPr>
            <w:tcW w:w="627" w:type="pct"/>
          </w:tcPr>
          <w:p w14:paraId="6DEE4068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t>系统管理</w:t>
            </w:r>
          </w:p>
        </w:tc>
        <w:tc>
          <w:tcPr>
            <w:tcW w:w="603" w:type="pct"/>
          </w:tcPr>
          <w:p w14:paraId="6829BC0E" w14:textId="77777777" w:rsidR="002348A3" w:rsidRDefault="00885771">
            <w:pPr>
              <w:spacing w:line="400" w:lineRule="exact"/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403" w:type="pct"/>
          </w:tcPr>
          <w:p w14:paraId="2420630B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t>20</w:t>
            </w:r>
          </w:p>
        </w:tc>
        <w:tc>
          <w:tcPr>
            <w:tcW w:w="597" w:type="pct"/>
          </w:tcPr>
          <w:p w14:paraId="09845D70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t>变更</w:t>
            </w:r>
          </w:p>
        </w:tc>
        <w:tc>
          <w:tcPr>
            <w:tcW w:w="579" w:type="pct"/>
          </w:tcPr>
          <w:p w14:paraId="36014D42" w14:textId="77777777" w:rsidR="002348A3" w:rsidRDefault="00885771">
            <w:pPr>
              <w:spacing w:line="400" w:lineRule="exact"/>
            </w:pPr>
            <w:r>
              <w:rPr>
                <w:rFonts w:hint="eastAsia"/>
              </w:rPr>
              <w:t>新增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个字段</w:t>
            </w:r>
          </w:p>
        </w:tc>
      </w:tr>
      <w:tr w:rsidR="002348A3" w14:paraId="2A11610F" w14:textId="77777777">
        <w:tc>
          <w:tcPr>
            <w:tcW w:w="586" w:type="pct"/>
          </w:tcPr>
          <w:p w14:paraId="1EEE890B" w14:textId="77777777" w:rsidR="002348A3" w:rsidRDefault="002348A3">
            <w:pPr>
              <w:spacing w:line="400" w:lineRule="exact"/>
            </w:pPr>
          </w:p>
        </w:tc>
        <w:tc>
          <w:tcPr>
            <w:tcW w:w="787" w:type="pct"/>
          </w:tcPr>
          <w:p w14:paraId="400C3B65" w14:textId="77777777" w:rsidR="002348A3" w:rsidRDefault="002348A3">
            <w:pPr>
              <w:spacing w:line="400" w:lineRule="exact"/>
            </w:pPr>
          </w:p>
        </w:tc>
        <w:tc>
          <w:tcPr>
            <w:tcW w:w="818" w:type="pct"/>
          </w:tcPr>
          <w:p w14:paraId="304F67B6" w14:textId="77777777" w:rsidR="002348A3" w:rsidRDefault="002348A3">
            <w:pPr>
              <w:spacing w:line="400" w:lineRule="exact"/>
            </w:pPr>
          </w:p>
        </w:tc>
        <w:tc>
          <w:tcPr>
            <w:tcW w:w="627" w:type="pct"/>
          </w:tcPr>
          <w:p w14:paraId="714A78AC" w14:textId="77777777" w:rsidR="002348A3" w:rsidRDefault="002348A3">
            <w:pPr>
              <w:spacing w:line="400" w:lineRule="exact"/>
            </w:pPr>
          </w:p>
        </w:tc>
        <w:tc>
          <w:tcPr>
            <w:tcW w:w="603" w:type="pct"/>
          </w:tcPr>
          <w:p w14:paraId="51044A3B" w14:textId="77777777" w:rsidR="002348A3" w:rsidRDefault="002348A3">
            <w:pPr>
              <w:spacing w:line="400" w:lineRule="exact"/>
            </w:pPr>
          </w:p>
        </w:tc>
        <w:tc>
          <w:tcPr>
            <w:tcW w:w="403" w:type="pct"/>
          </w:tcPr>
          <w:p w14:paraId="2CA09B11" w14:textId="77777777" w:rsidR="002348A3" w:rsidRDefault="002348A3">
            <w:pPr>
              <w:spacing w:line="400" w:lineRule="exact"/>
            </w:pPr>
          </w:p>
        </w:tc>
        <w:tc>
          <w:tcPr>
            <w:tcW w:w="597" w:type="pct"/>
          </w:tcPr>
          <w:p w14:paraId="2869A8A7" w14:textId="77777777" w:rsidR="002348A3" w:rsidRDefault="002348A3">
            <w:pPr>
              <w:spacing w:line="400" w:lineRule="exact"/>
            </w:pPr>
          </w:p>
        </w:tc>
        <w:tc>
          <w:tcPr>
            <w:tcW w:w="579" w:type="pct"/>
          </w:tcPr>
          <w:p w14:paraId="7877E176" w14:textId="77777777" w:rsidR="002348A3" w:rsidRDefault="002348A3">
            <w:pPr>
              <w:spacing w:line="400" w:lineRule="exact"/>
            </w:pPr>
          </w:p>
        </w:tc>
      </w:tr>
      <w:tr w:rsidR="002348A3" w14:paraId="2403DFE4" w14:textId="77777777">
        <w:tc>
          <w:tcPr>
            <w:tcW w:w="586" w:type="pct"/>
          </w:tcPr>
          <w:p w14:paraId="77C53338" w14:textId="77777777" w:rsidR="002348A3" w:rsidRDefault="002348A3">
            <w:pPr>
              <w:spacing w:line="400" w:lineRule="exact"/>
            </w:pPr>
          </w:p>
        </w:tc>
        <w:tc>
          <w:tcPr>
            <w:tcW w:w="787" w:type="pct"/>
          </w:tcPr>
          <w:p w14:paraId="634AE314" w14:textId="77777777" w:rsidR="002348A3" w:rsidRDefault="002348A3">
            <w:pPr>
              <w:spacing w:line="400" w:lineRule="exact"/>
            </w:pPr>
          </w:p>
        </w:tc>
        <w:tc>
          <w:tcPr>
            <w:tcW w:w="818" w:type="pct"/>
          </w:tcPr>
          <w:p w14:paraId="4AF65A4B" w14:textId="77777777" w:rsidR="002348A3" w:rsidRDefault="002348A3">
            <w:pPr>
              <w:spacing w:line="400" w:lineRule="exact"/>
            </w:pPr>
          </w:p>
        </w:tc>
        <w:tc>
          <w:tcPr>
            <w:tcW w:w="627" w:type="pct"/>
          </w:tcPr>
          <w:p w14:paraId="67F2DBE4" w14:textId="77777777" w:rsidR="002348A3" w:rsidRDefault="002348A3">
            <w:pPr>
              <w:spacing w:line="400" w:lineRule="exact"/>
            </w:pPr>
          </w:p>
        </w:tc>
        <w:tc>
          <w:tcPr>
            <w:tcW w:w="603" w:type="pct"/>
          </w:tcPr>
          <w:p w14:paraId="6AEAA233" w14:textId="77777777" w:rsidR="002348A3" w:rsidRDefault="002348A3">
            <w:pPr>
              <w:spacing w:line="400" w:lineRule="exact"/>
            </w:pPr>
          </w:p>
        </w:tc>
        <w:tc>
          <w:tcPr>
            <w:tcW w:w="403" w:type="pct"/>
          </w:tcPr>
          <w:p w14:paraId="465D7FB4" w14:textId="77777777" w:rsidR="002348A3" w:rsidRDefault="002348A3">
            <w:pPr>
              <w:spacing w:line="400" w:lineRule="exact"/>
            </w:pPr>
          </w:p>
        </w:tc>
        <w:tc>
          <w:tcPr>
            <w:tcW w:w="597" w:type="pct"/>
          </w:tcPr>
          <w:p w14:paraId="0BF8FBED" w14:textId="77777777" w:rsidR="002348A3" w:rsidRDefault="002348A3">
            <w:pPr>
              <w:spacing w:line="400" w:lineRule="exact"/>
            </w:pPr>
          </w:p>
        </w:tc>
        <w:tc>
          <w:tcPr>
            <w:tcW w:w="579" w:type="pct"/>
          </w:tcPr>
          <w:p w14:paraId="69E57D46" w14:textId="77777777" w:rsidR="002348A3" w:rsidRDefault="002348A3">
            <w:pPr>
              <w:spacing w:line="400" w:lineRule="exact"/>
            </w:pPr>
          </w:p>
        </w:tc>
      </w:tr>
      <w:tr w:rsidR="002348A3" w14:paraId="02653D1B" w14:textId="77777777">
        <w:tc>
          <w:tcPr>
            <w:tcW w:w="586" w:type="pct"/>
          </w:tcPr>
          <w:p w14:paraId="43B0F22A" w14:textId="77777777" w:rsidR="002348A3" w:rsidRDefault="002348A3">
            <w:pPr>
              <w:spacing w:line="400" w:lineRule="exact"/>
            </w:pPr>
          </w:p>
        </w:tc>
        <w:tc>
          <w:tcPr>
            <w:tcW w:w="787" w:type="pct"/>
          </w:tcPr>
          <w:p w14:paraId="764701E8" w14:textId="77777777" w:rsidR="002348A3" w:rsidRDefault="002348A3">
            <w:pPr>
              <w:spacing w:line="400" w:lineRule="exact"/>
            </w:pPr>
          </w:p>
        </w:tc>
        <w:tc>
          <w:tcPr>
            <w:tcW w:w="818" w:type="pct"/>
          </w:tcPr>
          <w:p w14:paraId="1D211A85" w14:textId="77777777" w:rsidR="002348A3" w:rsidRDefault="002348A3">
            <w:pPr>
              <w:spacing w:line="400" w:lineRule="exact"/>
            </w:pPr>
          </w:p>
        </w:tc>
        <w:tc>
          <w:tcPr>
            <w:tcW w:w="627" w:type="pct"/>
          </w:tcPr>
          <w:p w14:paraId="1A030FE6" w14:textId="77777777" w:rsidR="002348A3" w:rsidRDefault="002348A3">
            <w:pPr>
              <w:spacing w:line="400" w:lineRule="exact"/>
            </w:pPr>
          </w:p>
        </w:tc>
        <w:tc>
          <w:tcPr>
            <w:tcW w:w="603" w:type="pct"/>
          </w:tcPr>
          <w:p w14:paraId="0285AB26" w14:textId="77777777" w:rsidR="002348A3" w:rsidRDefault="002348A3">
            <w:pPr>
              <w:spacing w:line="400" w:lineRule="exact"/>
            </w:pPr>
          </w:p>
        </w:tc>
        <w:tc>
          <w:tcPr>
            <w:tcW w:w="403" w:type="pct"/>
          </w:tcPr>
          <w:p w14:paraId="5D0373F2" w14:textId="77777777" w:rsidR="002348A3" w:rsidRDefault="002348A3">
            <w:pPr>
              <w:spacing w:line="400" w:lineRule="exact"/>
            </w:pPr>
          </w:p>
        </w:tc>
        <w:tc>
          <w:tcPr>
            <w:tcW w:w="597" w:type="pct"/>
          </w:tcPr>
          <w:p w14:paraId="6883EC05" w14:textId="77777777" w:rsidR="002348A3" w:rsidRDefault="002348A3">
            <w:pPr>
              <w:spacing w:line="400" w:lineRule="exact"/>
            </w:pPr>
          </w:p>
        </w:tc>
        <w:tc>
          <w:tcPr>
            <w:tcW w:w="579" w:type="pct"/>
          </w:tcPr>
          <w:p w14:paraId="28027C3F" w14:textId="77777777" w:rsidR="002348A3" w:rsidRDefault="002348A3">
            <w:pPr>
              <w:spacing w:line="400" w:lineRule="exact"/>
            </w:pPr>
          </w:p>
        </w:tc>
      </w:tr>
      <w:tr w:rsidR="002348A3" w14:paraId="6C019233" w14:textId="77777777">
        <w:tc>
          <w:tcPr>
            <w:tcW w:w="586" w:type="pct"/>
          </w:tcPr>
          <w:p w14:paraId="00E5DB7A" w14:textId="77777777" w:rsidR="002348A3" w:rsidRDefault="002348A3">
            <w:pPr>
              <w:spacing w:line="400" w:lineRule="exact"/>
            </w:pPr>
          </w:p>
        </w:tc>
        <w:tc>
          <w:tcPr>
            <w:tcW w:w="787" w:type="pct"/>
          </w:tcPr>
          <w:p w14:paraId="0D218050" w14:textId="77777777" w:rsidR="002348A3" w:rsidRDefault="002348A3">
            <w:pPr>
              <w:spacing w:line="400" w:lineRule="exact"/>
            </w:pPr>
          </w:p>
        </w:tc>
        <w:tc>
          <w:tcPr>
            <w:tcW w:w="818" w:type="pct"/>
          </w:tcPr>
          <w:p w14:paraId="59442EE2" w14:textId="77777777" w:rsidR="002348A3" w:rsidRDefault="002348A3">
            <w:pPr>
              <w:spacing w:line="400" w:lineRule="exact"/>
            </w:pPr>
          </w:p>
        </w:tc>
        <w:tc>
          <w:tcPr>
            <w:tcW w:w="627" w:type="pct"/>
          </w:tcPr>
          <w:p w14:paraId="27C7792A" w14:textId="77777777" w:rsidR="002348A3" w:rsidRDefault="002348A3">
            <w:pPr>
              <w:spacing w:line="400" w:lineRule="exact"/>
            </w:pPr>
          </w:p>
        </w:tc>
        <w:tc>
          <w:tcPr>
            <w:tcW w:w="603" w:type="pct"/>
          </w:tcPr>
          <w:p w14:paraId="2A7FFCE0" w14:textId="77777777" w:rsidR="002348A3" w:rsidRDefault="002348A3">
            <w:pPr>
              <w:spacing w:line="400" w:lineRule="exact"/>
            </w:pPr>
          </w:p>
        </w:tc>
        <w:tc>
          <w:tcPr>
            <w:tcW w:w="403" w:type="pct"/>
          </w:tcPr>
          <w:p w14:paraId="0B14F532" w14:textId="77777777" w:rsidR="002348A3" w:rsidRDefault="002348A3">
            <w:pPr>
              <w:spacing w:line="400" w:lineRule="exact"/>
            </w:pPr>
          </w:p>
        </w:tc>
        <w:tc>
          <w:tcPr>
            <w:tcW w:w="597" w:type="pct"/>
          </w:tcPr>
          <w:p w14:paraId="3E0F2E25" w14:textId="77777777" w:rsidR="002348A3" w:rsidRDefault="002348A3">
            <w:pPr>
              <w:spacing w:line="400" w:lineRule="exact"/>
            </w:pPr>
          </w:p>
        </w:tc>
        <w:tc>
          <w:tcPr>
            <w:tcW w:w="579" w:type="pct"/>
          </w:tcPr>
          <w:p w14:paraId="676A1702" w14:textId="77777777" w:rsidR="002348A3" w:rsidRDefault="002348A3">
            <w:pPr>
              <w:spacing w:line="400" w:lineRule="exact"/>
            </w:pPr>
          </w:p>
        </w:tc>
      </w:tr>
    </w:tbl>
    <w:p w14:paraId="13528CA4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430"/>
        <w:gridCol w:w="752"/>
        <w:gridCol w:w="1971"/>
        <w:gridCol w:w="4213"/>
        <w:gridCol w:w="853"/>
        <w:gridCol w:w="841"/>
      </w:tblGrid>
      <w:tr w:rsidR="002348A3" w14:paraId="5B47DFBB" w14:textId="77777777">
        <w:tc>
          <w:tcPr>
            <w:tcW w:w="237" w:type="pct"/>
            <w:vAlign w:val="center"/>
          </w:tcPr>
          <w:p w14:paraId="60EA2872" w14:textId="77777777" w:rsidR="002348A3" w:rsidRDefault="00885771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415" w:type="pct"/>
            <w:vAlign w:val="center"/>
          </w:tcPr>
          <w:p w14:paraId="121E9873" w14:textId="77777777" w:rsidR="002348A3" w:rsidRDefault="00885771">
            <w:pPr>
              <w:jc w:val="center"/>
            </w:pPr>
            <w:r>
              <w:rPr>
                <w:rFonts w:hint="eastAsia"/>
              </w:rPr>
              <w:t>外</w:t>
            </w:r>
            <w:r>
              <w:t>部</w:t>
            </w:r>
            <w:r>
              <w:rPr>
                <w:rFonts w:hint="eastAsia"/>
              </w:rPr>
              <w:t>逻辑</w:t>
            </w:r>
            <w:r>
              <w:t>文件</w:t>
            </w:r>
            <w:r>
              <w:rPr>
                <w:rFonts w:hint="eastAsia"/>
              </w:rPr>
              <w:t>名称</w:t>
            </w:r>
          </w:p>
        </w:tc>
        <w:tc>
          <w:tcPr>
            <w:tcW w:w="1088" w:type="pct"/>
            <w:vAlign w:val="center"/>
          </w:tcPr>
          <w:p w14:paraId="3ACB30FF" w14:textId="77777777" w:rsidR="002348A3" w:rsidRDefault="00885771">
            <w:pPr>
              <w:jc w:val="center"/>
            </w:pPr>
            <w:r>
              <w:rPr>
                <w:rFonts w:hint="eastAsia"/>
              </w:rPr>
              <w:t>对</w:t>
            </w:r>
            <w:r>
              <w:t>应的实体名称</w:t>
            </w:r>
          </w:p>
        </w:tc>
        <w:tc>
          <w:tcPr>
            <w:tcW w:w="2325" w:type="pct"/>
            <w:vAlign w:val="center"/>
          </w:tcPr>
          <w:p w14:paraId="2023697A" w14:textId="77777777" w:rsidR="002348A3" w:rsidRDefault="00885771">
            <w:pPr>
              <w:jc w:val="center"/>
            </w:pPr>
            <w:r>
              <w:rPr>
                <w:rFonts w:hint="eastAsia"/>
              </w:rPr>
              <w:t>属性（即</w:t>
            </w:r>
            <w:r>
              <w:t>字段）</w:t>
            </w:r>
          </w:p>
        </w:tc>
        <w:tc>
          <w:tcPr>
            <w:tcW w:w="471" w:type="pct"/>
            <w:vAlign w:val="center"/>
          </w:tcPr>
          <w:p w14:paraId="099221B3" w14:textId="77777777" w:rsidR="002348A3" w:rsidRDefault="00885771">
            <w:pPr>
              <w:jc w:val="center"/>
            </w:pPr>
            <w:r>
              <w:rPr>
                <w:rFonts w:hint="eastAsia"/>
              </w:rPr>
              <w:t>其中</w:t>
            </w:r>
            <w:r>
              <w:t>：</w:t>
            </w:r>
            <w:r>
              <w:rPr>
                <w:rFonts w:hint="eastAsia"/>
              </w:rPr>
              <w:t>主</w:t>
            </w:r>
            <w:r>
              <w:t>键</w:t>
            </w:r>
          </w:p>
        </w:tc>
        <w:tc>
          <w:tcPr>
            <w:tcW w:w="464" w:type="pct"/>
            <w:vAlign w:val="center"/>
          </w:tcPr>
          <w:p w14:paraId="4623823B" w14:textId="77777777" w:rsidR="002348A3" w:rsidRDefault="00885771">
            <w:pPr>
              <w:jc w:val="center"/>
            </w:pPr>
            <w:r>
              <w:rPr>
                <w:rFonts w:hint="eastAsia"/>
              </w:rPr>
              <w:t>其中</w:t>
            </w:r>
            <w:r>
              <w:t>：</w:t>
            </w:r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</w:tr>
      <w:tr w:rsidR="002348A3" w14:paraId="40A3E55C" w14:textId="77777777">
        <w:tc>
          <w:tcPr>
            <w:tcW w:w="237" w:type="pct"/>
          </w:tcPr>
          <w:p w14:paraId="6F5F0204" w14:textId="77777777" w:rsidR="002348A3" w:rsidRDefault="002348A3">
            <w:pPr>
              <w:jc w:val="center"/>
            </w:pPr>
          </w:p>
        </w:tc>
        <w:tc>
          <w:tcPr>
            <w:tcW w:w="415" w:type="pct"/>
          </w:tcPr>
          <w:p w14:paraId="2ADD41AD" w14:textId="77777777" w:rsidR="002348A3" w:rsidRDefault="002348A3">
            <w:pPr>
              <w:jc w:val="center"/>
            </w:pPr>
          </w:p>
        </w:tc>
        <w:tc>
          <w:tcPr>
            <w:tcW w:w="1088" w:type="pct"/>
          </w:tcPr>
          <w:p w14:paraId="052D44D2" w14:textId="77777777" w:rsidR="002348A3" w:rsidRDefault="002348A3"/>
        </w:tc>
        <w:tc>
          <w:tcPr>
            <w:tcW w:w="2325" w:type="pct"/>
          </w:tcPr>
          <w:p w14:paraId="34B5DDE5" w14:textId="77777777" w:rsidR="002348A3" w:rsidRDefault="002348A3"/>
        </w:tc>
        <w:tc>
          <w:tcPr>
            <w:tcW w:w="471" w:type="pct"/>
          </w:tcPr>
          <w:p w14:paraId="400E571C" w14:textId="77777777" w:rsidR="002348A3" w:rsidRDefault="002348A3"/>
        </w:tc>
        <w:tc>
          <w:tcPr>
            <w:tcW w:w="464" w:type="pct"/>
          </w:tcPr>
          <w:p w14:paraId="01309A81" w14:textId="77777777" w:rsidR="002348A3" w:rsidRDefault="002348A3"/>
        </w:tc>
      </w:tr>
      <w:tr w:rsidR="002348A3" w14:paraId="38C5F4F1" w14:textId="77777777">
        <w:tc>
          <w:tcPr>
            <w:tcW w:w="237" w:type="pct"/>
          </w:tcPr>
          <w:p w14:paraId="6AA2D17D" w14:textId="77777777" w:rsidR="002348A3" w:rsidRDefault="002348A3">
            <w:pPr>
              <w:jc w:val="center"/>
            </w:pPr>
          </w:p>
        </w:tc>
        <w:tc>
          <w:tcPr>
            <w:tcW w:w="415" w:type="pct"/>
          </w:tcPr>
          <w:p w14:paraId="034B9044" w14:textId="77777777" w:rsidR="002348A3" w:rsidRDefault="002348A3">
            <w:pPr>
              <w:jc w:val="center"/>
            </w:pPr>
          </w:p>
        </w:tc>
        <w:tc>
          <w:tcPr>
            <w:tcW w:w="1088" w:type="pct"/>
          </w:tcPr>
          <w:p w14:paraId="04EA2ABE" w14:textId="77777777" w:rsidR="002348A3" w:rsidRDefault="002348A3"/>
        </w:tc>
        <w:tc>
          <w:tcPr>
            <w:tcW w:w="2325" w:type="pct"/>
          </w:tcPr>
          <w:p w14:paraId="26766AAF" w14:textId="77777777" w:rsidR="002348A3" w:rsidRDefault="002348A3"/>
        </w:tc>
        <w:tc>
          <w:tcPr>
            <w:tcW w:w="471" w:type="pct"/>
          </w:tcPr>
          <w:p w14:paraId="27E773C3" w14:textId="77777777" w:rsidR="002348A3" w:rsidRDefault="002348A3"/>
        </w:tc>
        <w:tc>
          <w:tcPr>
            <w:tcW w:w="464" w:type="pct"/>
          </w:tcPr>
          <w:p w14:paraId="7550D345" w14:textId="77777777" w:rsidR="002348A3" w:rsidRDefault="002348A3"/>
        </w:tc>
      </w:tr>
      <w:tr w:rsidR="002348A3" w14:paraId="0115D7E2" w14:textId="77777777">
        <w:tc>
          <w:tcPr>
            <w:tcW w:w="237" w:type="pct"/>
          </w:tcPr>
          <w:p w14:paraId="1D528EF4" w14:textId="77777777" w:rsidR="002348A3" w:rsidRDefault="002348A3">
            <w:pPr>
              <w:jc w:val="center"/>
            </w:pPr>
          </w:p>
        </w:tc>
        <w:tc>
          <w:tcPr>
            <w:tcW w:w="415" w:type="pct"/>
          </w:tcPr>
          <w:p w14:paraId="0342F279" w14:textId="77777777" w:rsidR="002348A3" w:rsidRDefault="002348A3">
            <w:pPr>
              <w:jc w:val="center"/>
            </w:pPr>
          </w:p>
        </w:tc>
        <w:tc>
          <w:tcPr>
            <w:tcW w:w="1088" w:type="pct"/>
          </w:tcPr>
          <w:p w14:paraId="3A5CB88A" w14:textId="77777777" w:rsidR="002348A3" w:rsidRDefault="002348A3"/>
        </w:tc>
        <w:tc>
          <w:tcPr>
            <w:tcW w:w="2325" w:type="pct"/>
          </w:tcPr>
          <w:p w14:paraId="122062E6" w14:textId="77777777" w:rsidR="002348A3" w:rsidRDefault="002348A3"/>
        </w:tc>
        <w:tc>
          <w:tcPr>
            <w:tcW w:w="471" w:type="pct"/>
          </w:tcPr>
          <w:p w14:paraId="7F7ED716" w14:textId="77777777" w:rsidR="002348A3" w:rsidRDefault="002348A3"/>
        </w:tc>
        <w:tc>
          <w:tcPr>
            <w:tcW w:w="464" w:type="pct"/>
          </w:tcPr>
          <w:p w14:paraId="400E5669" w14:textId="77777777" w:rsidR="002348A3" w:rsidRDefault="002348A3"/>
        </w:tc>
      </w:tr>
      <w:tr w:rsidR="002348A3" w14:paraId="3C752C89" w14:textId="77777777">
        <w:tc>
          <w:tcPr>
            <w:tcW w:w="237" w:type="pct"/>
          </w:tcPr>
          <w:p w14:paraId="3E07B57F" w14:textId="77777777" w:rsidR="002348A3" w:rsidRDefault="002348A3">
            <w:pPr>
              <w:jc w:val="center"/>
            </w:pPr>
          </w:p>
        </w:tc>
        <w:tc>
          <w:tcPr>
            <w:tcW w:w="415" w:type="pct"/>
          </w:tcPr>
          <w:p w14:paraId="48CA8C0C" w14:textId="77777777" w:rsidR="002348A3" w:rsidRDefault="002348A3">
            <w:pPr>
              <w:jc w:val="center"/>
            </w:pPr>
          </w:p>
        </w:tc>
        <w:tc>
          <w:tcPr>
            <w:tcW w:w="1088" w:type="pct"/>
          </w:tcPr>
          <w:p w14:paraId="1D6B9588" w14:textId="77777777" w:rsidR="002348A3" w:rsidRDefault="002348A3"/>
        </w:tc>
        <w:tc>
          <w:tcPr>
            <w:tcW w:w="2325" w:type="pct"/>
          </w:tcPr>
          <w:p w14:paraId="43544ED5" w14:textId="77777777" w:rsidR="002348A3" w:rsidRDefault="002348A3"/>
        </w:tc>
        <w:tc>
          <w:tcPr>
            <w:tcW w:w="471" w:type="pct"/>
          </w:tcPr>
          <w:p w14:paraId="146125B6" w14:textId="77777777" w:rsidR="002348A3" w:rsidRDefault="002348A3"/>
        </w:tc>
        <w:tc>
          <w:tcPr>
            <w:tcW w:w="464" w:type="pct"/>
          </w:tcPr>
          <w:p w14:paraId="6DF072E8" w14:textId="77777777" w:rsidR="002348A3" w:rsidRDefault="002348A3"/>
        </w:tc>
      </w:tr>
      <w:tr w:rsidR="002348A3" w14:paraId="6E6271BB" w14:textId="77777777">
        <w:tc>
          <w:tcPr>
            <w:tcW w:w="237" w:type="pct"/>
          </w:tcPr>
          <w:p w14:paraId="763A6027" w14:textId="77777777" w:rsidR="002348A3" w:rsidRDefault="002348A3">
            <w:pPr>
              <w:jc w:val="center"/>
            </w:pPr>
          </w:p>
        </w:tc>
        <w:tc>
          <w:tcPr>
            <w:tcW w:w="415" w:type="pct"/>
          </w:tcPr>
          <w:p w14:paraId="3887B6F3" w14:textId="77777777" w:rsidR="002348A3" w:rsidRDefault="002348A3">
            <w:pPr>
              <w:jc w:val="center"/>
            </w:pPr>
          </w:p>
        </w:tc>
        <w:tc>
          <w:tcPr>
            <w:tcW w:w="1088" w:type="pct"/>
          </w:tcPr>
          <w:p w14:paraId="498248A4" w14:textId="77777777" w:rsidR="002348A3" w:rsidRDefault="002348A3"/>
        </w:tc>
        <w:tc>
          <w:tcPr>
            <w:tcW w:w="2325" w:type="pct"/>
          </w:tcPr>
          <w:p w14:paraId="2629968B" w14:textId="77777777" w:rsidR="002348A3" w:rsidRDefault="002348A3"/>
        </w:tc>
        <w:tc>
          <w:tcPr>
            <w:tcW w:w="471" w:type="pct"/>
          </w:tcPr>
          <w:p w14:paraId="2481199B" w14:textId="77777777" w:rsidR="002348A3" w:rsidRDefault="002348A3"/>
        </w:tc>
        <w:tc>
          <w:tcPr>
            <w:tcW w:w="464" w:type="pct"/>
          </w:tcPr>
          <w:p w14:paraId="07C01140" w14:textId="77777777" w:rsidR="002348A3" w:rsidRDefault="002348A3"/>
        </w:tc>
      </w:tr>
      <w:tr w:rsidR="002348A3" w14:paraId="0DDCE1A2" w14:textId="77777777">
        <w:tc>
          <w:tcPr>
            <w:tcW w:w="237" w:type="pct"/>
          </w:tcPr>
          <w:p w14:paraId="51B1F696" w14:textId="77777777" w:rsidR="002348A3" w:rsidRDefault="002348A3">
            <w:pPr>
              <w:jc w:val="center"/>
            </w:pPr>
          </w:p>
        </w:tc>
        <w:tc>
          <w:tcPr>
            <w:tcW w:w="415" w:type="pct"/>
          </w:tcPr>
          <w:p w14:paraId="334DC8D0" w14:textId="77777777" w:rsidR="002348A3" w:rsidRDefault="002348A3">
            <w:pPr>
              <w:jc w:val="center"/>
            </w:pPr>
          </w:p>
        </w:tc>
        <w:tc>
          <w:tcPr>
            <w:tcW w:w="1088" w:type="pct"/>
          </w:tcPr>
          <w:p w14:paraId="4A1D91C1" w14:textId="77777777" w:rsidR="002348A3" w:rsidRDefault="002348A3"/>
        </w:tc>
        <w:tc>
          <w:tcPr>
            <w:tcW w:w="2325" w:type="pct"/>
          </w:tcPr>
          <w:p w14:paraId="6B6D69CF" w14:textId="77777777" w:rsidR="002348A3" w:rsidRDefault="002348A3"/>
        </w:tc>
        <w:tc>
          <w:tcPr>
            <w:tcW w:w="471" w:type="pct"/>
          </w:tcPr>
          <w:p w14:paraId="5F811C17" w14:textId="77777777" w:rsidR="002348A3" w:rsidRDefault="002348A3"/>
        </w:tc>
        <w:tc>
          <w:tcPr>
            <w:tcW w:w="464" w:type="pct"/>
          </w:tcPr>
          <w:p w14:paraId="771F7BCA" w14:textId="77777777" w:rsidR="002348A3" w:rsidRDefault="002348A3"/>
        </w:tc>
      </w:tr>
      <w:tr w:rsidR="002348A3" w14:paraId="2F04A4FF" w14:textId="77777777">
        <w:tc>
          <w:tcPr>
            <w:tcW w:w="237" w:type="pct"/>
          </w:tcPr>
          <w:p w14:paraId="6DC8B108" w14:textId="77777777" w:rsidR="002348A3" w:rsidRDefault="002348A3">
            <w:pPr>
              <w:jc w:val="center"/>
            </w:pPr>
          </w:p>
        </w:tc>
        <w:tc>
          <w:tcPr>
            <w:tcW w:w="415" w:type="pct"/>
          </w:tcPr>
          <w:p w14:paraId="473C6E0D" w14:textId="77777777" w:rsidR="002348A3" w:rsidRDefault="002348A3">
            <w:pPr>
              <w:jc w:val="center"/>
            </w:pPr>
          </w:p>
        </w:tc>
        <w:tc>
          <w:tcPr>
            <w:tcW w:w="1088" w:type="pct"/>
          </w:tcPr>
          <w:p w14:paraId="7456C329" w14:textId="77777777" w:rsidR="002348A3" w:rsidRDefault="002348A3"/>
        </w:tc>
        <w:tc>
          <w:tcPr>
            <w:tcW w:w="2325" w:type="pct"/>
          </w:tcPr>
          <w:p w14:paraId="3F89DEF3" w14:textId="77777777" w:rsidR="002348A3" w:rsidRDefault="002348A3"/>
        </w:tc>
        <w:tc>
          <w:tcPr>
            <w:tcW w:w="471" w:type="pct"/>
          </w:tcPr>
          <w:p w14:paraId="273AEF37" w14:textId="77777777" w:rsidR="002348A3" w:rsidRDefault="002348A3"/>
        </w:tc>
        <w:tc>
          <w:tcPr>
            <w:tcW w:w="464" w:type="pct"/>
          </w:tcPr>
          <w:p w14:paraId="1AF7C9C7" w14:textId="77777777" w:rsidR="002348A3" w:rsidRDefault="002348A3"/>
        </w:tc>
      </w:tr>
    </w:tbl>
    <w:p w14:paraId="603A8BF9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tbl>
      <w:tblPr>
        <w:tblW w:w="5000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779"/>
        <w:gridCol w:w="780"/>
        <w:gridCol w:w="1018"/>
        <w:gridCol w:w="680"/>
        <w:gridCol w:w="1018"/>
        <w:gridCol w:w="680"/>
        <w:gridCol w:w="1018"/>
        <w:gridCol w:w="1188"/>
        <w:gridCol w:w="1018"/>
        <w:gridCol w:w="845"/>
      </w:tblGrid>
      <w:tr w:rsidR="002348A3" w14:paraId="3CC11529" w14:textId="77777777">
        <w:tc>
          <w:tcPr>
            <w:tcW w:w="432" w:type="pct"/>
            <w:vAlign w:val="center"/>
          </w:tcPr>
          <w:p w14:paraId="4118B848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实体</w:t>
            </w:r>
            <w:r>
              <w:rPr>
                <w:rFonts w:ascii="宋体"/>
                <w:caps/>
              </w:rPr>
              <w:t>名称</w:t>
            </w:r>
          </w:p>
        </w:tc>
        <w:tc>
          <w:tcPr>
            <w:tcW w:w="432" w:type="pct"/>
            <w:vAlign w:val="center"/>
          </w:tcPr>
          <w:p w14:paraId="6C62806A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属性</w:t>
            </w:r>
          </w:p>
        </w:tc>
        <w:tc>
          <w:tcPr>
            <w:tcW w:w="564" w:type="pct"/>
            <w:vAlign w:val="center"/>
          </w:tcPr>
          <w:p w14:paraId="19E54FAE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注解</w:t>
            </w:r>
          </w:p>
        </w:tc>
        <w:tc>
          <w:tcPr>
            <w:tcW w:w="377" w:type="pct"/>
            <w:vAlign w:val="center"/>
          </w:tcPr>
          <w:p w14:paraId="0D2E92B7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类型</w:t>
            </w:r>
          </w:p>
        </w:tc>
        <w:tc>
          <w:tcPr>
            <w:tcW w:w="564" w:type="pct"/>
            <w:vAlign w:val="center"/>
          </w:tcPr>
          <w:p w14:paraId="4EBF3B6A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最大长度</w:t>
            </w:r>
          </w:p>
        </w:tc>
        <w:tc>
          <w:tcPr>
            <w:tcW w:w="377" w:type="pct"/>
            <w:vAlign w:val="center"/>
          </w:tcPr>
          <w:p w14:paraId="19572F8C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值域</w:t>
            </w:r>
          </w:p>
        </w:tc>
        <w:tc>
          <w:tcPr>
            <w:tcW w:w="564" w:type="pct"/>
            <w:vAlign w:val="center"/>
          </w:tcPr>
          <w:p w14:paraId="40C7BFC3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可否为空</w:t>
            </w:r>
          </w:p>
        </w:tc>
        <w:tc>
          <w:tcPr>
            <w:tcW w:w="658" w:type="pct"/>
            <w:vAlign w:val="center"/>
          </w:tcPr>
          <w:p w14:paraId="4A1474A1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是否主键</w:t>
            </w:r>
          </w:p>
        </w:tc>
        <w:tc>
          <w:tcPr>
            <w:tcW w:w="564" w:type="pct"/>
            <w:vAlign w:val="center"/>
          </w:tcPr>
          <w:p w14:paraId="0DCB27B2" w14:textId="77777777" w:rsidR="002348A3" w:rsidRDefault="00885771">
            <w:pPr>
              <w:jc w:val="center"/>
              <w:rPr>
                <w:rFonts w:ascii="宋体"/>
                <w:caps/>
              </w:rPr>
            </w:pPr>
            <w:proofErr w:type="gramStart"/>
            <w:r>
              <w:rPr>
                <w:rFonts w:ascii="宋体" w:hint="eastAsia"/>
                <w:caps/>
              </w:rPr>
              <w:t>是否外键</w:t>
            </w:r>
            <w:proofErr w:type="gramEnd"/>
          </w:p>
        </w:tc>
        <w:tc>
          <w:tcPr>
            <w:tcW w:w="468" w:type="pct"/>
            <w:vAlign w:val="center"/>
          </w:tcPr>
          <w:p w14:paraId="45BE9E06" w14:textId="77777777" w:rsidR="002348A3" w:rsidRDefault="00885771">
            <w:pPr>
              <w:jc w:val="center"/>
              <w:rPr>
                <w:rFonts w:ascii="宋体"/>
                <w:caps/>
              </w:rPr>
            </w:pPr>
            <w:r>
              <w:rPr>
                <w:rFonts w:ascii="宋体" w:hint="eastAsia"/>
                <w:caps/>
              </w:rPr>
              <w:t>备注</w:t>
            </w:r>
          </w:p>
        </w:tc>
      </w:tr>
      <w:tr w:rsidR="002348A3" w14:paraId="5994A8B0" w14:textId="77777777">
        <w:tc>
          <w:tcPr>
            <w:tcW w:w="432" w:type="pct"/>
            <w:vAlign w:val="center"/>
          </w:tcPr>
          <w:p w14:paraId="56559C96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432" w:type="pct"/>
            <w:vAlign w:val="center"/>
          </w:tcPr>
          <w:p w14:paraId="2D650667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17B36414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377" w:type="pct"/>
            <w:vAlign w:val="center"/>
          </w:tcPr>
          <w:p w14:paraId="581311C1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6E9D05AF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377" w:type="pct"/>
            <w:vAlign w:val="center"/>
          </w:tcPr>
          <w:p w14:paraId="18EFEBFC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473CDB1E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658" w:type="pct"/>
            <w:vAlign w:val="center"/>
          </w:tcPr>
          <w:p w14:paraId="04AEED10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45C92626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468" w:type="pct"/>
            <w:vAlign w:val="center"/>
          </w:tcPr>
          <w:p w14:paraId="50C96781" w14:textId="77777777" w:rsidR="002348A3" w:rsidRDefault="002348A3">
            <w:pPr>
              <w:jc w:val="center"/>
              <w:rPr>
                <w:rFonts w:ascii="宋体"/>
              </w:rPr>
            </w:pPr>
          </w:p>
        </w:tc>
      </w:tr>
      <w:tr w:rsidR="002348A3" w14:paraId="5403ADD2" w14:textId="77777777">
        <w:tc>
          <w:tcPr>
            <w:tcW w:w="432" w:type="pct"/>
            <w:vAlign w:val="center"/>
          </w:tcPr>
          <w:p w14:paraId="37184633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432" w:type="pct"/>
            <w:vAlign w:val="center"/>
          </w:tcPr>
          <w:p w14:paraId="3949D956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612384AB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377" w:type="pct"/>
            <w:vAlign w:val="center"/>
          </w:tcPr>
          <w:p w14:paraId="2AA57874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290AB5EF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377" w:type="pct"/>
            <w:vAlign w:val="center"/>
          </w:tcPr>
          <w:p w14:paraId="1AF269B8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60CE6DCA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658" w:type="pct"/>
            <w:vAlign w:val="center"/>
          </w:tcPr>
          <w:p w14:paraId="6A56D631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206400A7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468" w:type="pct"/>
            <w:vAlign w:val="center"/>
          </w:tcPr>
          <w:p w14:paraId="3779BAE5" w14:textId="77777777" w:rsidR="002348A3" w:rsidRDefault="002348A3">
            <w:pPr>
              <w:jc w:val="center"/>
              <w:rPr>
                <w:rFonts w:ascii="宋体"/>
              </w:rPr>
            </w:pPr>
          </w:p>
        </w:tc>
      </w:tr>
      <w:tr w:rsidR="002348A3" w14:paraId="385BB0D7" w14:textId="77777777">
        <w:tc>
          <w:tcPr>
            <w:tcW w:w="432" w:type="pct"/>
            <w:vAlign w:val="center"/>
          </w:tcPr>
          <w:p w14:paraId="2C3027D5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432" w:type="pct"/>
            <w:vAlign w:val="center"/>
          </w:tcPr>
          <w:p w14:paraId="4E74E85A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76029398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377" w:type="pct"/>
            <w:vAlign w:val="center"/>
          </w:tcPr>
          <w:p w14:paraId="5BE51252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7DFCC766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377" w:type="pct"/>
            <w:vAlign w:val="center"/>
          </w:tcPr>
          <w:p w14:paraId="657A9EAC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2C2607D3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658" w:type="pct"/>
            <w:vAlign w:val="center"/>
          </w:tcPr>
          <w:p w14:paraId="4A06ED3D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06C810DC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468" w:type="pct"/>
            <w:vAlign w:val="center"/>
          </w:tcPr>
          <w:p w14:paraId="443B7747" w14:textId="77777777" w:rsidR="002348A3" w:rsidRDefault="002348A3">
            <w:pPr>
              <w:jc w:val="center"/>
              <w:rPr>
                <w:rFonts w:ascii="宋体"/>
              </w:rPr>
            </w:pPr>
          </w:p>
        </w:tc>
      </w:tr>
      <w:tr w:rsidR="002348A3" w14:paraId="7B53E594" w14:textId="77777777">
        <w:tc>
          <w:tcPr>
            <w:tcW w:w="432" w:type="pct"/>
            <w:vAlign w:val="center"/>
          </w:tcPr>
          <w:p w14:paraId="309BFDF9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432" w:type="pct"/>
            <w:vAlign w:val="center"/>
          </w:tcPr>
          <w:p w14:paraId="6B6B1970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06BBD1AE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377" w:type="pct"/>
            <w:vAlign w:val="center"/>
          </w:tcPr>
          <w:p w14:paraId="6E67BA94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1C6DACB7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377" w:type="pct"/>
            <w:vAlign w:val="center"/>
          </w:tcPr>
          <w:p w14:paraId="3687A027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0C17D070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658" w:type="pct"/>
            <w:vAlign w:val="center"/>
          </w:tcPr>
          <w:p w14:paraId="08A40B1E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564" w:type="pct"/>
            <w:vAlign w:val="center"/>
          </w:tcPr>
          <w:p w14:paraId="184B3ABE" w14:textId="77777777" w:rsidR="002348A3" w:rsidRDefault="002348A3">
            <w:pPr>
              <w:jc w:val="center"/>
              <w:rPr>
                <w:rFonts w:ascii="宋体"/>
              </w:rPr>
            </w:pPr>
          </w:p>
        </w:tc>
        <w:tc>
          <w:tcPr>
            <w:tcW w:w="468" w:type="pct"/>
            <w:vAlign w:val="center"/>
          </w:tcPr>
          <w:p w14:paraId="19195162" w14:textId="77777777" w:rsidR="002348A3" w:rsidRDefault="002348A3">
            <w:pPr>
              <w:jc w:val="center"/>
              <w:rPr>
                <w:rFonts w:ascii="宋体"/>
              </w:rPr>
            </w:pPr>
          </w:p>
        </w:tc>
      </w:tr>
    </w:tbl>
    <w:p w14:paraId="5C9B5BD2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4F1E6746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5C6CB60E" w14:textId="77777777" w:rsidR="002348A3" w:rsidRDefault="00885771">
      <w:pPr>
        <w:spacing w:line="360" w:lineRule="auto"/>
        <w:rPr>
          <w:b/>
          <w:bCs/>
        </w:rPr>
      </w:pPr>
      <w:r>
        <w:rPr>
          <w:rFonts w:hint="eastAsia"/>
        </w:rPr>
        <w:lastRenderedPageBreak/>
        <w:t>如</w:t>
      </w:r>
      <w:r>
        <w:t>果有</w:t>
      </w:r>
      <w:proofErr w:type="gramStart"/>
      <w:r>
        <w:t>內</w:t>
      </w:r>
      <w:proofErr w:type="gramEnd"/>
      <w:r>
        <w:t>部逻辑文件转化为外部逻辑文件</w:t>
      </w:r>
      <w:r>
        <w:rPr>
          <w:rFonts w:hint="eastAsia"/>
        </w:rPr>
        <w:t>，</w:t>
      </w:r>
      <w:r>
        <w:t>请</w:t>
      </w:r>
      <w:r>
        <w:rPr>
          <w:rFonts w:hint="eastAsia"/>
        </w:rPr>
        <w:t>填写</w:t>
      </w:r>
      <w:r>
        <w:t>下表：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76"/>
        <w:gridCol w:w="2514"/>
        <w:gridCol w:w="2872"/>
        <w:gridCol w:w="2798"/>
      </w:tblGrid>
      <w:tr w:rsidR="002348A3" w14:paraId="437FE122" w14:textId="77777777">
        <w:tc>
          <w:tcPr>
            <w:tcW w:w="876" w:type="dxa"/>
          </w:tcPr>
          <w:p w14:paraId="519117D1" w14:textId="77777777" w:rsidR="002348A3" w:rsidRDefault="00885771">
            <w:r>
              <w:rPr>
                <w:rFonts w:hint="eastAsia"/>
              </w:rPr>
              <w:t>序号</w:t>
            </w:r>
          </w:p>
        </w:tc>
        <w:tc>
          <w:tcPr>
            <w:tcW w:w="2514" w:type="dxa"/>
          </w:tcPr>
          <w:p w14:paraId="464B99DF" w14:textId="77777777" w:rsidR="002348A3" w:rsidRDefault="00885771">
            <w:r>
              <w:rPr>
                <w:rFonts w:hint="eastAsia"/>
              </w:rPr>
              <w:t>原</w:t>
            </w:r>
            <w:r>
              <w:t>有</w:t>
            </w:r>
            <w:proofErr w:type="gramStart"/>
            <w:r>
              <w:t>內</w:t>
            </w:r>
            <w:proofErr w:type="gramEnd"/>
            <w:r>
              <w:t>部逻辑文件</w:t>
            </w:r>
            <w:r>
              <w:rPr>
                <w:rFonts w:hint="eastAsia"/>
              </w:rPr>
              <w:t>名称</w:t>
            </w:r>
          </w:p>
        </w:tc>
        <w:tc>
          <w:tcPr>
            <w:tcW w:w="2872" w:type="dxa"/>
          </w:tcPr>
          <w:p w14:paraId="5D5ADDE5" w14:textId="77777777" w:rsidR="002348A3" w:rsidRDefault="00885771">
            <w:r>
              <w:rPr>
                <w:rFonts w:hint="eastAsia"/>
              </w:rPr>
              <w:t>转</w:t>
            </w:r>
            <w:r>
              <w:t>变为外部逻辑文件名称</w:t>
            </w:r>
          </w:p>
        </w:tc>
        <w:tc>
          <w:tcPr>
            <w:tcW w:w="2798" w:type="dxa"/>
          </w:tcPr>
          <w:p w14:paraId="01FF8AE3" w14:textId="77777777" w:rsidR="002348A3" w:rsidRDefault="00885771">
            <w:r>
              <w:rPr>
                <w:rFonts w:hint="eastAsia"/>
              </w:rPr>
              <w:t>请</w:t>
            </w:r>
            <w:r>
              <w:t>详细说明</w:t>
            </w:r>
            <w:r>
              <w:rPr>
                <w:rFonts w:hint="eastAsia"/>
              </w:rPr>
              <w:t>转</w:t>
            </w:r>
            <w:r>
              <w:t>化信息</w:t>
            </w:r>
          </w:p>
        </w:tc>
      </w:tr>
      <w:tr w:rsidR="002348A3" w14:paraId="2C70FA63" w14:textId="77777777">
        <w:tc>
          <w:tcPr>
            <w:tcW w:w="876" w:type="dxa"/>
          </w:tcPr>
          <w:p w14:paraId="1BECB7D0" w14:textId="77777777" w:rsidR="002348A3" w:rsidRDefault="002348A3"/>
        </w:tc>
        <w:tc>
          <w:tcPr>
            <w:tcW w:w="2514" w:type="dxa"/>
          </w:tcPr>
          <w:p w14:paraId="6354649A" w14:textId="77777777" w:rsidR="002348A3" w:rsidRDefault="002348A3"/>
        </w:tc>
        <w:tc>
          <w:tcPr>
            <w:tcW w:w="2872" w:type="dxa"/>
          </w:tcPr>
          <w:p w14:paraId="37A45112" w14:textId="77777777" w:rsidR="002348A3" w:rsidRDefault="002348A3"/>
        </w:tc>
        <w:tc>
          <w:tcPr>
            <w:tcW w:w="2798" w:type="dxa"/>
          </w:tcPr>
          <w:p w14:paraId="35C6F34F" w14:textId="77777777" w:rsidR="002348A3" w:rsidRDefault="002348A3"/>
        </w:tc>
      </w:tr>
      <w:tr w:rsidR="002348A3" w14:paraId="00B46649" w14:textId="77777777">
        <w:tc>
          <w:tcPr>
            <w:tcW w:w="876" w:type="dxa"/>
          </w:tcPr>
          <w:p w14:paraId="054275E5" w14:textId="77777777" w:rsidR="002348A3" w:rsidRDefault="002348A3"/>
        </w:tc>
        <w:tc>
          <w:tcPr>
            <w:tcW w:w="2514" w:type="dxa"/>
          </w:tcPr>
          <w:p w14:paraId="61B18212" w14:textId="77777777" w:rsidR="002348A3" w:rsidRDefault="002348A3"/>
        </w:tc>
        <w:tc>
          <w:tcPr>
            <w:tcW w:w="2872" w:type="dxa"/>
          </w:tcPr>
          <w:p w14:paraId="71D7C8FF" w14:textId="77777777" w:rsidR="002348A3" w:rsidRDefault="002348A3"/>
        </w:tc>
        <w:tc>
          <w:tcPr>
            <w:tcW w:w="2798" w:type="dxa"/>
          </w:tcPr>
          <w:p w14:paraId="7E46E461" w14:textId="77777777" w:rsidR="002348A3" w:rsidRDefault="002348A3"/>
        </w:tc>
      </w:tr>
    </w:tbl>
    <w:p w14:paraId="23C4BA8A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4D350691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0649C421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56F5E0E1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31C10F1A" w14:textId="77777777" w:rsidR="002348A3" w:rsidRDefault="00885771">
      <w:pPr>
        <w:spacing w:line="360" w:lineRule="auto"/>
        <w:rPr>
          <w:b/>
          <w:bCs/>
        </w:rPr>
      </w:pPr>
      <w:r>
        <w:rPr>
          <w:rFonts w:hint="eastAsia"/>
        </w:rPr>
        <w:t>如果</w:t>
      </w:r>
      <w:r>
        <w:t>原有</w:t>
      </w:r>
      <w:r>
        <w:rPr>
          <w:rFonts w:hint="eastAsia"/>
        </w:rPr>
        <w:t>外</w:t>
      </w:r>
      <w:r>
        <w:t>部逻辑文件有变更</w:t>
      </w:r>
      <w:r>
        <w:rPr>
          <w:rFonts w:hint="eastAsia"/>
        </w:rPr>
        <w:t>的</w:t>
      </w:r>
      <w:r>
        <w:t>，请填写下表：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518"/>
        <w:gridCol w:w="1201"/>
        <w:gridCol w:w="1393"/>
        <w:gridCol w:w="1007"/>
        <w:gridCol w:w="1007"/>
        <w:gridCol w:w="1007"/>
        <w:gridCol w:w="1007"/>
        <w:gridCol w:w="977"/>
        <w:gridCol w:w="943"/>
      </w:tblGrid>
      <w:tr w:rsidR="002348A3" w14:paraId="2BC69C8E" w14:textId="77777777">
        <w:tc>
          <w:tcPr>
            <w:tcW w:w="518" w:type="dxa"/>
            <w:vMerge w:val="restart"/>
            <w:vAlign w:val="center"/>
          </w:tcPr>
          <w:p w14:paraId="566D197B" w14:textId="77777777" w:rsidR="002348A3" w:rsidRDefault="00885771">
            <w:pPr>
              <w:jc w:val="center"/>
            </w:pPr>
            <w:bookmarkStart w:id="56" w:name="OLE_LINK2"/>
            <w:bookmarkStart w:id="57" w:name="OLE_LINK3"/>
            <w:r>
              <w:rPr>
                <w:rFonts w:hint="eastAsia"/>
              </w:rPr>
              <w:t>序号</w:t>
            </w:r>
          </w:p>
        </w:tc>
        <w:tc>
          <w:tcPr>
            <w:tcW w:w="1201" w:type="dxa"/>
            <w:vMerge w:val="restart"/>
            <w:vAlign w:val="center"/>
          </w:tcPr>
          <w:p w14:paraId="32777700" w14:textId="77777777" w:rsidR="002348A3" w:rsidRDefault="00885771">
            <w:pPr>
              <w:jc w:val="center"/>
            </w:pPr>
            <w:r>
              <w:rPr>
                <w:rFonts w:hint="eastAsia"/>
              </w:rPr>
              <w:t>外</w:t>
            </w:r>
            <w:r>
              <w:t>部逻辑文件名称</w:t>
            </w:r>
          </w:p>
        </w:tc>
        <w:tc>
          <w:tcPr>
            <w:tcW w:w="1393" w:type="dxa"/>
            <w:vMerge w:val="restart"/>
            <w:vAlign w:val="center"/>
          </w:tcPr>
          <w:p w14:paraId="2C1D0362" w14:textId="77777777" w:rsidR="002348A3" w:rsidRDefault="00885771">
            <w:pPr>
              <w:jc w:val="center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实</w:t>
            </w:r>
            <w:r>
              <w:t>体名称</w:t>
            </w:r>
          </w:p>
        </w:tc>
        <w:tc>
          <w:tcPr>
            <w:tcW w:w="1007" w:type="dxa"/>
            <w:vMerge w:val="restart"/>
            <w:vAlign w:val="center"/>
          </w:tcPr>
          <w:p w14:paraId="70178BE8" w14:textId="77777777" w:rsidR="002348A3" w:rsidRDefault="00885771">
            <w:pPr>
              <w:jc w:val="center"/>
            </w:pPr>
            <w:r>
              <w:rPr>
                <w:rFonts w:hint="eastAsia"/>
              </w:rPr>
              <w:t>原</w:t>
            </w:r>
            <w:r>
              <w:t>有</w:t>
            </w:r>
            <w:r>
              <w:rPr>
                <w:rFonts w:hint="eastAsia"/>
              </w:rPr>
              <w:t>属性</w:t>
            </w:r>
          </w:p>
        </w:tc>
        <w:tc>
          <w:tcPr>
            <w:tcW w:w="4941" w:type="dxa"/>
            <w:gridSpan w:val="5"/>
            <w:vAlign w:val="center"/>
          </w:tcPr>
          <w:p w14:paraId="525F4428" w14:textId="77777777" w:rsidR="002348A3" w:rsidRDefault="00885771">
            <w:pPr>
              <w:jc w:val="center"/>
            </w:pPr>
            <w:r>
              <w:rPr>
                <w:rFonts w:hint="eastAsia"/>
              </w:rPr>
              <w:t>变更后属性</w:t>
            </w:r>
          </w:p>
        </w:tc>
      </w:tr>
      <w:tr w:rsidR="002348A3" w14:paraId="63337113" w14:textId="77777777">
        <w:tc>
          <w:tcPr>
            <w:tcW w:w="518" w:type="dxa"/>
            <w:vMerge/>
            <w:vAlign w:val="center"/>
          </w:tcPr>
          <w:p w14:paraId="7D70CE3F" w14:textId="77777777" w:rsidR="002348A3" w:rsidRDefault="002348A3">
            <w:pPr>
              <w:jc w:val="center"/>
            </w:pPr>
          </w:p>
        </w:tc>
        <w:tc>
          <w:tcPr>
            <w:tcW w:w="1201" w:type="dxa"/>
            <w:vMerge/>
            <w:vAlign w:val="center"/>
          </w:tcPr>
          <w:p w14:paraId="6BA53ED8" w14:textId="77777777" w:rsidR="002348A3" w:rsidRDefault="002348A3">
            <w:pPr>
              <w:jc w:val="center"/>
            </w:pPr>
          </w:p>
        </w:tc>
        <w:tc>
          <w:tcPr>
            <w:tcW w:w="1393" w:type="dxa"/>
            <w:vMerge/>
            <w:vAlign w:val="center"/>
          </w:tcPr>
          <w:p w14:paraId="3D68DD54" w14:textId="77777777" w:rsidR="002348A3" w:rsidRDefault="002348A3">
            <w:pPr>
              <w:jc w:val="center"/>
            </w:pPr>
          </w:p>
        </w:tc>
        <w:tc>
          <w:tcPr>
            <w:tcW w:w="1007" w:type="dxa"/>
            <w:vMerge/>
            <w:vAlign w:val="center"/>
          </w:tcPr>
          <w:p w14:paraId="7AFFB8E7" w14:textId="77777777" w:rsidR="002348A3" w:rsidRDefault="002348A3">
            <w:pPr>
              <w:jc w:val="center"/>
            </w:pPr>
          </w:p>
        </w:tc>
        <w:tc>
          <w:tcPr>
            <w:tcW w:w="1007" w:type="dxa"/>
            <w:vAlign w:val="center"/>
          </w:tcPr>
          <w:p w14:paraId="3F656A82" w14:textId="77777777" w:rsidR="002348A3" w:rsidRDefault="00885771">
            <w:pPr>
              <w:jc w:val="center"/>
            </w:pPr>
            <w:r>
              <w:rPr>
                <w:rFonts w:hint="eastAsia"/>
              </w:rPr>
              <w:t>变更后所</w:t>
            </w:r>
            <w:r>
              <w:t>有</w:t>
            </w:r>
            <w:r>
              <w:rPr>
                <w:rFonts w:hint="eastAsia"/>
              </w:rPr>
              <w:t>属性</w:t>
            </w:r>
          </w:p>
        </w:tc>
        <w:tc>
          <w:tcPr>
            <w:tcW w:w="1007" w:type="dxa"/>
            <w:vAlign w:val="center"/>
          </w:tcPr>
          <w:p w14:paraId="30B3C8FB" w14:textId="77777777" w:rsidR="002348A3" w:rsidRDefault="00885771">
            <w:pPr>
              <w:jc w:val="center"/>
            </w:pPr>
            <w:r>
              <w:rPr>
                <w:rFonts w:hint="eastAsia"/>
              </w:rPr>
              <w:t>其</w:t>
            </w:r>
            <w:r>
              <w:t>中</w:t>
            </w:r>
            <w:r>
              <w:rPr>
                <w:rFonts w:hint="eastAsia"/>
              </w:rPr>
              <w:t>新增</w:t>
            </w:r>
            <w:r>
              <w:t>属性</w:t>
            </w:r>
          </w:p>
        </w:tc>
        <w:tc>
          <w:tcPr>
            <w:tcW w:w="1007" w:type="dxa"/>
            <w:vAlign w:val="center"/>
          </w:tcPr>
          <w:p w14:paraId="7C321128" w14:textId="77777777" w:rsidR="002348A3" w:rsidRDefault="00885771">
            <w:pPr>
              <w:jc w:val="center"/>
            </w:pPr>
            <w:r>
              <w:rPr>
                <w:rFonts w:hint="eastAsia"/>
              </w:rPr>
              <w:t>其</w:t>
            </w:r>
            <w:r>
              <w:t>中</w:t>
            </w:r>
            <w:r>
              <w:rPr>
                <w:rFonts w:hint="eastAsia"/>
              </w:rPr>
              <w:t>变更</w:t>
            </w:r>
            <w:r>
              <w:t>属性</w:t>
            </w:r>
          </w:p>
        </w:tc>
        <w:tc>
          <w:tcPr>
            <w:tcW w:w="977" w:type="dxa"/>
            <w:vAlign w:val="center"/>
          </w:tcPr>
          <w:p w14:paraId="27C932C7" w14:textId="77777777" w:rsidR="002348A3" w:rsidRDefault="00885771">
            <w:pPr>
              <w:jc w:val="center"/>
            </w:pPr>
            <w:r>
              <w:rPr>
                <w:rFonts w:hint="eastAsia"/>
              </w:rPr>
              <w:t>其</w:t>
            </w:r>
            <w:r>
              <w:t>中</w:t>
            </w:r>
            <w:r>
              <w:rPr>
                <w:rFonts w:hint="eastAsia"/>
              </w:rPr>
              <w:t>删除</w:t>
            </w:r>
            <w:r>
              <w:t>属性</w:t>
            </w:r>
          </w:p>
        </w:tc>
        <w:tc>
          <w:tcPr>
            <w:tcW w:w="943" w:type="dxa"/>
            <w:vAlign w:val="center"/>
          </w:tcPr>
          <w:p w14:paraId="6CADD0E2" w14:textId="77777777" w:rsidR="002348A3" w:rsidRDefault="00885771">
            <w:pPr>
              <w:jc w:val="center"/>
            </w:pPr>
            <w:r>
              <w:rPr>
                <w:rFonts w:hint="eastAsia"/>
              </w:rPr>
              <w:t>请</w:t>
            </w:r>
            <w:r>
              <w:t>详细说明</w:t>
            </w:r>
            <w:r>
              <w:rPr>
                <w:b/>
              </w:rPr>
              <w:t>变更属性</w:t>
            </w:r>
            <w:r>
              <w:rPr>
                <w:rFonts w:hint="eastAsia"/>
              </w:rPr>
              <w:t>信息</w:t>
            </w:r>
          </w:p>
        </w:tc>
      </w:tr>
      <w:tr w:rsidR="002348A3" w14:paraId="164F1EF5" w14:textId="77777777">
        <w:tc>
          <w:tcPr>
            <w:tcW w:w="518" w:type="dxa"/>
          </w:tcPr>
          <w:p w14:paraId="4785D339" w14:textId="77777777" w:rsidR="002348A3" w:rsidRDefault="002348A3">
            <w:pPr>
              <w:jc w:val="center"/>
            </w:pPr>
          </w:p>
        </w:tc>
        <w:tc>
          <w:tcPr>
            <w:tcW w:w="1201" w:type="dxa"/>
          </w:tcPr>
          <w:p w14:paraId="74050C11" w14:textId="77777777" w:rsidR="002348A3" w:rsidRDefault="002348A3">
            <w:pPr>
              <w:jc w:val="center"/>
            </w:pPr>
          </w:p>
        </w:tc>
        <w:tc>
          <w:tcPr>
            <w:tcW w:w="1393" w:type="dxa"/>
          </w:tcPr>
          <w:p w14:paraId="00ACEAA1" w14:textId="77777777" w:rsidR="002348A3" w:rsidRDefault="002348A3">
            <w:pPr>
              <w:jc w:val="center"/>
            </w:pPr>
          </w:p>
        </w:tc>
        <w:tc>
          <w:tcPr>
            <w:tcW w:w="1007" w:type="dxa"/>
          </w:tcPr>
          <w:p w14:paraId="04B1DF1C" w14:textId="77777777" w:rsidR="002348A3" w:rsidRDefault="002348A3"/>
        </w:tc>
        <w:tc>
          <w:tcPr>
            <w:tcW w:w="1007" w:type="dxa"/>
          </w:tcPr>
          <w:p w14:paraId="36C8E6A0" w14:textId="77777777" w:rsidR="002348A3" w:rsidRDefault="002348A3"/>
        </w:tc>
        <w:tc>
          <w:tcPr>
            <w:tcW w:w="1007" w:type="dxa"/>
          </w:tcPr>
          <w:p w14:paraId="544468F7" w14:textId="77777777" w:rsidR="002348A3" w:rsidRDefault="002348A3"/>
        </w:tc>
        <w:tc>
          <w:tcPr>
            <w:tcW w:w="1007" w:type="dxa"/>
          </w:tcPr>
          <w:p w14:paraId="5F7BA857" w14:textId="77777777" w:rsidR="002348A3" w:rsidRDefault="002348A3"/>
        </w:tc>
        <w:tc>
          <w:tcPr>
            <w:tcW w:w="977" w:type="dxa"/>
          </w:tcPr>
          <w:p w14:paraId="25F5FEEE" w14:textId="77777777" w:rsidR="002348A3" w:rsidRDefault="002348A3"/>
        </w:tc>
        <w:tc>
          <w:tcPr>
            <w:tcW w:w="943" w:type="dxa"/>
          </w:tcPr>
          <w:p w14:paraId="6941A475" w14:textId="77777777" w:rsidR="002348A3" w:rsidRDefault="002348A3"/>
        </w:tc>
      </w:tr>
      <w:tr w:rsidR="002348A3" w14:paraId="6CE1FB2E" w14:textId="77777777">
        <w:tc>
          <w:tcPr>
            <w:tcW w:w="518" w:type="dxa"/>
          </w:tcPr>
          <w:p w14:paraId="7463598B" w14:textId="77777777" w:rsidR="002348A3" w:rsidRDefault="002348A3">
            <w:pPr>
              <w:jc w:val="center"/>
            </w:pPr>
          </w:p>
        </w:tc>
        <w:tc>
          <w:tcPr>
            <w:tcW w:w="1201" w:type="dxa"/>
          </w:tcPr>
          <w:p w14:paraId="226F20B6" w14:textId="77777777" w:rsidR="002348A3" w:rsidRDefault="002348A3">
            <w:pPr>
              <w:jc w:val="center"/>
            </w:pPr>
          </w:p>
        </w:tc>
        <w:tc>
          <w:tcPr>
            <w:tcW w:w="1393" w:type="dxa"/>
          </w:tcPr>
          <w:p w14:paraId="1C46994C" w14:textId="77777777" w:rsidR="002348A3" w:rsidRDefault="002348A3">
            <w:pPr>
              <w:jc w:val="center"/>
            </w:pPr>
          </w:p>
        </w:tc>
        <w:tc>
          <w:tcPr>
            <w:tcW w:w="1007" w:type="dxa"/>
          </w:tcPr>
          <w:p w14:paraId="5B73AE68" w14:textId="77777777" w:rsidR="002348A3" w:rsidRDefault="002348A3"/>
        </w:tc>
        <w:tc>
          <w:tcPr>
            <w:tcW w:w="1007" w:type="dxa"/>
          </w:tcPr>
          <w:p w14:paraId="7FF6B5A7" w14:textId="77777777" w:rsidR="002348A3" w:rsidRDefault="002348A3"/>
        </w:tc>
        <w:tc>
          <w:tcPr>
            <w:tcW w:w="1007" w:type="dxa"/>
          </w:tcPr>
          <w:p w14:paraId="36A3BAC2" w14:textId="77777777" w:rsidR="002348A3" w:rsidRDefault="002348A3"/>
        </w:tc>
        <w:tc>
          <w:tcPr>
            <w:tcW w:w="1007" w:type="dxa"/>
          </w:tcPr>
          <w:p w14:paraId="42407E51" w14:textId="77777777" w:rsidR="002348A3" w:rsidRDefault="002348A3"/>
        </w:tc>
        <w:tc>
          <w:tcPr>
            <w:tcW w:w="977" w:type="dxa"/>
          </w:tcPr>
          <w:p w14:paraId="3F3ABB19" w14:textId="77777777" w:rsidR="002348A3" w:rsidRDefault="002348A3"/>
        </w:tc>
        <w:tc>
          <w:tcPr>
            <w:tcW w:w="943" w:type="dxa"/>
          </w:tcPr>
          <w:p w14:paraId="4B288779" w14:textId="77777777" w:rsidR="002348A3" w:rsidRDefault="002348A3"/>
        </w:tc>
      </w:tr>
      <w:tr w:rsidR="002348A3" w14:paraId="415E1A9C" w14:textId="77777777">
        <w:tc>
          <w:tcPr>
            <w:tcW w:w="518" w:type="dxa"/>
          </w:tcPr>
          <w:p w14:paraId="346E05D4" w14:textId="77777777" w:rsidR="002348A3" w:rsidRDefault="002348A3">
            <w:pPr>
              <w:jc w:val="center"/>
            </w:pPr>
          </w:p>
        </w:tc>
        <w:tc>
          <w:tcPr>
            <w:tcW w:w="1201" w:type="dxa"/>
          </w:tcPr>
          <w:p w14:paraId="7BE26211" w14:textId="77777777" w:rsidR="002348A3" w:rsidRDefault="002348A3">
            <w:pPr>
              <w:jc w:val="center"/>
            </w:pPr>
          </w:p>
        </w:tc>
        <w:tc>
          <w:tcPr>
            <w:tcW w:w="1393" w:type="dxa"/>
          </w:tcPr>
          <w:p w14:paraId="36D90E07" w14:textId="77777777" w:rsidR="002348A3" w:rsidRDefault="002348A3">
            <w:pPr>
              <w:jc w:val="center"/>
            </w:pPr>
          </w:p>
        </w:tc>
        <w:tc>
          <w:tcPr>
            <w:tcW w:w="1007" w:type="dxa"/>
          </w:tcPr>
          <w:p w14:paraId="3FFBF317" w14:textId="77777777" w:rsidR="002348A3" w:rsidRDefault="002348A3"/>
        </w:tc>
        <w:tc>
          <w:tcPr>
            <w:tcW w:w="1007" w:type="dxa"/>
          </w:tcPr>
          <w:p w14:paraId="3FA99D4F" w14:textId="77777777" w:rsidR="002348A3" w:rsidRDefault="002348A3"/>
        </w:tc>
        <w:tc>
          <w:tcPr>
            <w:tcW w:w="1007" w:type="dxa"/>
          </w:tcPr>
          <w:p w14:paraId="6904C560" w14:textId="77777777" w:rsidR="002348A3" w:rsidRDefault="002348A3"/>
        </w:tc>
        <w:tc>
          <w:tcPr>
            <w:tcW w:w="1007" w:type="dxa"/>
          </w:tcPr>
          <w:p w14:paraId="7714E05E" w14:textId="77777777" w:rsidR="002348A3" w:rsidRDefault="002348A3"/>
        </w:tc>
        <w:tc>
          <w:tcPr>
            <w:tcW w:w="977" w:type="dxa"/>
          </w:tcPr>
          <w:p w14:paraId="76F076F2" w14:textId="77777777" w:rsidR="002348A3" w:rsidRDefault="002348A3"/>
        </w:tc>
        <w:tc>
          <w:tcPr>
            <w:tcW w:w="943" w:type="dxa"/>
          </w:tcPr>
          <w:p w14:paraId="02102B69" w14:textId="77777777" w:rsidR="002348A3" w:rsidRDefault="002348A3"/>
        </w:tc>
      </w:tr>
      <w:tr w:rsidR="002348A3" w14:paraId="02FF6BF9" w14:textId="77777777">
        <w:tc>
          <w:tcPr>
            <w:tcW w:w="518" w:type="dxa"/>
          </w:tcPr>
          <w:p w14:paraId="522FA6BE" w14:textId="77777777" w:rsidR="002348A3" w:rsidRDefault="002348A3">
            <w:pPr>
              <w:jc w:val="center"/>
            </w:pPr>
          </w:p>
        </w:tc>
        <w:tc>
          <w:tcPr>
            <w:tcW w:w="1201" w:type="dxa"/>
          </w:tcPr>
          <w:p w14:paraId="091CB03A" w14:textId="77777777" w:rsidR="002348A3" w:rsidRDefault="002348A3">
            <w:pPr>
              <w:jc w:val="center"/>
            </w:pPr>
          </w:p>
        </w:tc>
        <w:tc>
          <w:tcPr>
            <w:tcW w:w="1393" w:type="dxa"/>
          </w:tcPr>
          <w:p w14:paraId="2CA15572" w14:textId="77777777" w:rsidR="002348A3" w:rsidRDefault="002348A3">
            <w:pPr>
              <w:jc w:val="center"/>
            </w:pPr>
          </w:p>
        </w:tc>
        <w:tc>
          <w:tcPr>
            <w:tcW w:w="1007" w:type="dxa"/>
          </w:tcPr>
          <w:p w14:paraId="4457CEFB" w14:textId="77777777" w:rsidR="002348A3" w:rsidRDefault="002348A3"/>
        </w:tc>
        <w:tc>
          <w:tcPr>
            <w:tcW w:w="1007" w:type="dxa"/>
          </w:tcPr>
          <w:p w14:paraId="77AC417B" w14:textId="77777777" w:rsidR="002348A3" w:rsidRDefault="002348A3"/>
        </w:tc>
        <w:tc>
          <w:tcPr>
            <w:tcW w:w="1007" w:type="dxa"/>
          </w:tcPr>
          <w:p w14:paraId="265904C5" w14:textId="77777777" w:rsidR="002348A3" w:rsidRDefault="002348A3"/>
        </w:tc>
        <w:tc>
          <w:tcPr>
            <w:tcW w:w="1007" w:type="dxa"/>
          </w:tcPr>
          <w:p w14:paraId="4018C16C" w14:textId="77777777" w:rsidR="002348A3" w:rsidRDefault="002348A3"/>
        </w:tc>
        <w:tc>
          <w:tcPr>
            <w:tcW w:w="977" w:type="dxa"/>
          </w:tcPr>
          <w:p w14:paraId="10C12D7F" w14:textId="77777777" w:rsidR="002348A3" w:rsidRDefault="002348A3"/>
        </w:tc>
        <w:tc>
          <w:tcPr>
            <w:tcW w:w="943" w:type="dxa"/>
          </w:tcPr>
          <w:p w14:paraId="5DFB0BC5" w14:textId="77777777" w:rsidR="002348A3" w:rsidRDefault="002348A3"/>
        </w:tc>
      </w:tr>
      <w:tr w:rsidR="002348A3" w14:paraId="673E4BE7" w14:textId="77777777">
        <w:tc>
          <w:tcPr>
            <w:tcW w:w="518" w:type="dxa"/>
          </w:tcPr>
          <w:p w14:paraId="1BDDD60C" w14:textId="77777777" w:rsidR="002348A3" w:rsidRDefault="002348A3">
            <w:pPr>
              <w:jc w:val="center"/>
            </w:pPr>
          </w:p>
        </w:tc>
        <w:tc>
          <w:tcPr>
            <w:tcW w:w="1201" w:type="dxa"/>
          </w:tcPr>
          <w:p w14:paraId="286952BF" w14:textId="77777777" w:rsidR="002348A3" w:rsidRDefault="002348A3">
            <w:pPr>
              <w:jc w:val="center"/>
            </w:pPr>
          </w:p>
        </w:tc>
        <w:tc>
          <w:tcPr>
            <w:tcW w:w="1393" w:type="dxa"/>
          </w:tcPr>
          <w:p w14:paraId="6B981F55" w14:textId="77777777" w:rsidR="002348A3" w:rsidRDefault="002348A3">
            <w:pPr>
              <w:jc w:val="center"/>
            </w:pPr>
          </w:p>
        </w:tc>
        <w:tc>
          <w:tcPr>
            <w:tcW w:w="1007" w:type="dxa"/>
          </w:tcPr>
          <w:p w14:paraId="45F6F7B0" w14:textId="77777777" w:rsidR="002348A3" w:rsidRDefault="002348A3"/>
        </w:tc>
        <w:tc>
          <w:tcPr>
            <w:tcW w:w="1007" w:type="dxa"/>
          </w:tcPr>
          <w:p w14:paraId="2E8905DD" w14:textId="77777777" w:rsidR="002348A3" w:rsidRDefault="002348A3"/>
        </w:tc>
        <w:tc>
          <w:tcPr>
            <w:tcW w:w="1007" w:type="dxa"/>
          </w:tcPr>
          <w:p w14:paraId="59B2AA7A" w14:textId="77777777" w:rsidR="002348A3" w:rsidRDefault="002348A3"/>
        </w:tc>
        <w:tc>
          <w:tcPr>
            <w:tcW w:w="1007" w:type="dxa"/>
          </w:tcPr>
          <w:p w14:paraId="3642F731" w14:textId="77777777" w:rsidR="002348A3" w:rsidRDefault="002348A3"/>
        </w:tc>
        <w:tc>
          <w:tcPr>
            <w:tcW w:w="977" w:type="dxa"/>
          </w:tcPr>
          <w:p w14:paraId="4211E9B8" w14:textId="77777777" w:rsidR="002348A3" w:rsidRDefault="002348A3"/>
        </w:tc>
        <w:tc>
          <w:tcPr>
            <w:tcW w:w="943" w:type="dxa"/>
          </w:tcPr>
          <w:p w14:paraId="4440064B" w14:textId="77777777" w:rsidR="002348A3" w:rsidRDefault="002348A3"/>
        </w:tc>
      </w:tr>
      <w:tr w:rsidR="002348A3" w14:paraId="7F12266A" w14:textId="77777777">
        <w:tc>
          <w:tcPr>
            <w:tcW w:w="518" w:type="dxa"/>
          </w:tcPr>
          <w:p w14:paraId="5BF2C2E5" w14:textId="77777777" w:rsidR="002348A3" w:rsidRDefault="002348A3">
            <w:pPr>
              <w:jc w:val="center"/>
            </w:pPr>
          </w:p>
        </w:tc>
        <w:tc>
          <w:tcPr>
            <w:tcW w:w="1201" w:type="dxa"/>
          </w:tcPr>
          <w:p w14:paraId="0B2BAD33" w14:textId="77777777" w:rsidR="002348A3" w:rsidRDefault="002348A3">
            <w:pPr>
              <w:jc w:val="center"/>
            </w:pPr>
          </w:p>
        </w:tc>
        <w:tc>
          <w:tcPr>
            <w:tcW w:w="1393" w:type="dxa"/>
          </w:tcPr>
          <w:p w14:paraId="25A0477C" w14:textId="77777777" w:rsidR="002348A3" w:rsidRDefault="002348A3">
            <w:pPr>
              <w:jc w:val="center"/>
            </w:pPr>
          </w:p>
        </w:tc>
        <w:tc>
          <w:tcPr>
            <w:tcW w:w="1007" w:type="dxa"/>
          </w:tcPr>
          <w:p w14:paraId="10E31E3E" w14:textId="77777777" w:rsidR="002348A3" w:rsidRDefault="002348A3"/>
        </w:tc>
        <w:tc>
          <w:tcPr>
            <w:tcW w:w="1007" w:type="dxa"/>
          </w:tcPr>
          <w:p w14:paraId="740BDADB" w14:textId="77777777" w:rsidR="002348A3" w:rsidRDefault="002348A3"/>
        </w:tc>
        <w:tc>
          <w:tcPr>
            <w:tcW w:w="1007" w:type="dxa"/>
          </w:tcPr>
          <w:p w14:paraId="05D7F574" w14:textId="77777777" w:rsidR="002348A3" w:rsidRDefault="002348A3"/>
        </w:tc>
        <w:tc>
          <w:tcPr>
            <w:tcW w:w="1007" w:type="dxa"/>
          </w:tcPr>
          <w:p w14:paraId="48F01A36" w14:textId="77777777" w:rsidR="002348A3" w:rsidRDefault="002348A3"/>
        </w:tc>
        <w:tc>
          <w:tcPr>
            <w:tcW w:w="977" w:type="dxa"/>
          </w:tcPr>
          <w:p w14:paraId="3E2A76DD" w14:textId="77777777" w:rsidR="002348A3" w:rsidRDefault="002348A3"/>
        </w:tc>
        <w:tc>
          <w:tcPr>
            <w:tcW w:w="943" w:type="dxa"/>
          </w:tcPr>
          <w:p w14:paraId="7E1ECFAD" w14:textId="77777777" w:rsidR="002348A3" w:rsidRDefault="002348A3"/>
        </w:tc>
      </w:tr>
      <w:bookmarkEnd w:id="56"/>
      <w:bookmarkEnd w:id="57"/>
    </w:tbl>
    <w:p w14:paraId="7658B966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44CD78DD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19A2850A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0AD68071" w14:textId="77777777" w:rsidR="002348A3" w:rsidRDefault="00885771">
      <w:pPr>
        <w:spacing w:line="360" w:lineRule="auto"/>
        <w:ind w:firstLineChars="200" w:firstLine="420"/>
        <w:rPr>
          <w:b/>
          <w:bCs/>
        </w:rPr>
      </w:pPr>
      <w:r>
        <w:rPr>
          <w:rFonts w:hint="eastAsia"/>
        </w:rPr>
        <w:t>如果</w:t>
      </w:r>
      <w:r>
        <w:t>原有</w:t>
      </w:r>
      <w:r>
        <w:rPr>
          <w:rFonts w:hint="eastAsia"/>
        </w:rPr>
        <w:t>外</w:t>
      </w:r>
      <w:r>
        <w:t>部逻辑文件有</w:t>
      </w:r>
      <w:r>
        <w:rPr>
          <w:rFonts w:hint="eastAsia"/>
        </w:rPr>
        <w:t>删除的</w:t>
      </w:r>
      <w:r>
        <w:t>，请填写下表：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140"/>
        <w:gridCol w:w="2642"/>
        <w:gridCol w:w="3064"/>
        <w:gridCol w:w="2214"/>
      </w:tblGrid>
      <w:tr w:rsidR="002348A3" w14:paraId="7A6E0482" w14:textId="77777777">
        <w:trPr>
          <w:tblHeader/>
        </w:trPr>
        <w:tc>
          <w:tcPr>
            <w:tcW w:w="629" w:type="pct"/>
            <w:vAlign w:val="center"/>
          </w:tcPr>
          <w:p w14:paraId="620A1E2E" w14:textId="77777777" w:rsidR="002348A3" w:rsidRDefault="00885771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458" w:type="pct"/>
            <w:vAlign w:val="center"/>
          </w:tcPr>
          <w:p w14:paraId="3934AE37" w14:textId="77777777" w:rsidR="002348A3" w:rsidRDefault="00885771">
            <w:pPr>
              <w:jc w:val="center"/>
            </w:pPr>
            <w:r>
              <w:rPr>
                <w:rFonts w:hint="eastAsia"/>
              </w:rPr>
              <w:t>删除</w:t>
            </w:r>
            <w:r>
              <w:t>的</w:t>
            </w:r>
            <w:r>
              <w:rPr>
                <w:rFonts w:hint="eastAsia"/>
              </w:rPr>
              <w:t>外</w:t>
            </w:r>
            <w:r>
              <w:t>部逻辑文件名称</w:t>
            </w:r>
          </w:p>
        </w:tc>
        <w:tc>
          <w:tcPr>
            <w:tcW w:w="1691" w:type="pct"/>
            <w:vAlign w:val="center"/>
          </w:tcPr>
          <w:p w14:paraId="350C5636" w14:textId="77777777" w:rsidR="002348A3" w:rsidRDefault="00885771">
            <w:pPr>
              <w:jc w:val="center"/>
            </w:pPr>
            <w:r>
              <w:rPr>
                <w:rFonts w:hint="eastAsia"/>
              </w:rPr>
              <w:t>删除</w:t>
            </w:r>
            <w:r>
              <w:t>的</w:t>
            </w: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实</w:t>
            </w:r>
            <w:r>
              <w:t>体名称</w:t>
            </w:r>
          </w:p>
        </w:tc>
        <w:tc>
          <w:tcPr>
            <w:tcW w:w="1222" w:type="pct"/>
            <w:vAlign w:val="center"/>
          </w:tcPr>
          <w:p w14:paraId="3554347A" w14:textId="77777777" w:rsidR="002348A3" w:rsidRDefault="00885771">
            <w:pPr>
              <w:jc w:val="center"/>
            </w:pPr>
            <w:r>
              <w:rPr>
                <w:rFonts w:hint="eastAsia"/>
              </w:rPr>
              <w:t>删除</w:t>
            </w:r>
            <w:r>
              <w:t>的属性</w:t>
            </w:r>
          </w:p>
        </w:tc>
      </w:tr>
      <w:tr w:rsidR="002348A3" w14:paraId="61D20505" w14:textId="77777777">
        <w:tc>
          <w:tcPr>
            <w:tcW w:w="629" w:type="pct"/>
          </w:tcPr>
          <w:p w14:paraId="69AFE769" w14:textId="77777777" w:rsidR="002348A3" w:rsidRDefault="002348A3">
            <w:pPr>
              <w:jc w:val="center"/>
            </w:pPr>
          </w:p>
        </w:tc>
        <w:tc>
          <w:tcPr>
            <w:tcW w:w="1458" w:type="pct"/>
          </w:tcPr>
          <w:p w14:paraId="1C4D8E79" w14:textId="77777777" w:rsidR="002348A3" w:rsidRDefault="002348A3">
            <w:pPr>
              <w:jc w:val="center"/>
            </w:pPr>
          </w:p>
        </w:tc>
        <w:tc>
          <w:tcPr>
            <w:tcW w:w="1691" w:type="pct"/>
          </w:tcPr>
          <w:p w14:paraId="665F7DF0" w14:textId="77777777" w:rsidR="002348A3" w:rsidRDefault="002348A3">
            <w:pPr>
              <w:jc w:val="center"/>
            </w:pPr>
          </w:p>
        </w:tc>
        <w:tc>
          <w:tcPr>
            <w:tcW w:w="1222" w:type="pct"/>
          </w:tcPr>
          <w:p w14:paraId="786F530D" w14:textId="77777777" w:rsidR="002348A3" w:rsidRDefault="002348A3"/>
        </w:tc>
      </w:tr>
      <w:tr w:rsidR="002348A3" w14:paraId="1C8B1685" w14:textId="77777777">
        <w:tc>
          <w:tcPr>
            <w:tcW w:w="629" w:type="pct"/>
          </w:tcPr>
          <w:p w14:paraId="51176EDA" w14:textId="77777777" w:rsidR="002348A3" w:rsidRDefault="002348A3">
            <w:pPr>
              <w:jc w:val="center"/>
            </w:pPr>
          </w:p>
        </w:tc>
        <w:tc>
          <w:tcPr>
            <w:tcW w:w="1458" w:type="pct"/>
          </w:tcPr>
          <w:p w14:paraId="0B047977" w14:textId="77777777" w:rsidR="002348A3" w:rsidRDefault="002348A3">
            <w:pPr>
              <w:jc w:val="center"/>
            </w:pPr>
          </w:p>
        </w:tc>
        <w:tc>
          <w:tcPr>
            <w:tcW w:w="1691" w:type="pct"/>
          </w:tcPr>
          <w:p w14:paraId="45B47CA8" w14:textId="77777777" w:rsidR="002348A3" w:rsidRDefault="002348A3">
            <w:pPr>
              <w:jc w:val="center"/>
            </w:pPr>
          </w:p>
        </w:tc>
        <w:tc>
          <w:tcPr>
            <w:tcW w:w="1222" w:type="pct"/>
          </w:tcPr>
          <w:p w14:paraId="381F1C3D" w14:textId="77777777" w:rsidR="002348A3" w:rsidRDefault="002348A3"/>
        </w:tc>
      </w:tr>
      <w:tr w:rsidR="002348A3" w14:paraId="012DE356" w14:textId="77777777">
        <w:tc>
          <w:tcPr>
            <w:tcW w:w="629" w:type="pct"/>
          </w:tcPr>
          <w:p w14:paraId="1EEBB54D" w14:textId="77777777" w:rsidR="002348A3" w:rsidRDefault="002348A3">
            <w:pPr>
              <w:jc w:val="center"/>
            </w:pPr>
          </w:p>
        </w:tc>
        <w:tc>
          <w:tcPr>
            <w:tcW w:w="1458" w:type="pct"/>
          </w:tcPr>
          <w:p w14:paraId="5396FB4D" w14:textId="77777777" w:rsidR="002348A3" w:rsidRDefault="002348A3">
            <w:pPr>
              <w:jc w:val="center"/>
            </w:pPr>
          </w:p>
        </w:tc>
        <w:tc>
          <w:tcPr>
            <w:tcW w:w="1691" w:type="pct"/>
          </w:tcPr>
          <w:p w14:paraId="623398E1" w14:textId="77777777" w:rsidR="002348A3" w:rsidRDefault="002348A3">
            <w:pPr>
              <w:jc w:val="center"/>
            </w:pPr>
          </w:p>
        </w:tc>
        <w:tc>
          <w:tcPr>
            <w:tcW w:w="1222" w:type="pct"/>
          </w:tcPr>
          <w:p w14:paraId="707CDCC2" w14:textId="77777777" w:rsidR="002348A3" w:rsidRDefault="002348A3"/>
        </w:tc>
      </w:tr>
      <w:tr w:rsidR="002348A3" w14:paraId="3FC61740" w14:textId="77777777">
        <w:tc>
          <w:tcPr>
            <w:tcW w:w="629" w:type="pct"/>
          </w:tcPr>
          <w:p w14:paraId="5876FA3C" w14:textId="77777777" w:rsidR="002348A3" w:rsidRDefault="002348A3">
            <w:pPr>
              <w:jc w:val="center"/>
            </w:pPr>
          </w:p>
        </w:tc>
        <w:tc>
          <w:tcPr>
            <w:tcW w:w="1458" w:type="pct"/>
          </w:tcPr>
          <w:p w14:paraId="676ABF24" w14:textId="77777777" w:rsidR="002348A3" w:rsidRDefault="002348A3">
            <w:pPr>
              <w:jc w:val="center"/>
            </w:pPr>
          </w:p>
        </w:tc>
        <w:tc>
          <w:tcPr>
            <w:tcW w:w="1691" w:type="pct"/>
          </w:tcPr>
          <w:p w14:paraId="0533AA3D" w14:textId="77777777" w:rsidR="002348A3" w:rsidRDefault="002348A3">
            <w:pPr>
              <w:jc w:val="center"/>
            </w:pPr>
          </w:p>
        </w:tc>
        <w:tc>
          <w:tcPr>
            <w:tcW w:w="1222" w:type="pct"/>
          </w:tcPr>
          <w:p w14:paraId="2A1697B0" w14:textId="77777777" w:rsidR="002348A3" w:rsidRDefault="002348A3"/>
        </w:tc>
      </w:tr>
      <w:tr w:rsidR="002348A3" w14:paraId="5A6FF525" w14:textId="77777777">
        <w:tc>
          <w:tcPr>
            <w:tcW w:w="629" w:type="pct"/>
          </w:tcPr>
          <w:p w14:paraId="2D76C3B3" w14:textId="77777777" w:rsidR="002348A3" w:rsidRDefault="002348A3">
            <w:pPr>
              <w:jc w:val="center"/>
            </w:pPr>
          </w:p>
        </w:tc>
        <w:tc>
          <w:tcPr>
            <w:tcW w:w="1458" w:type="pct"/>
          </w:tcPr>
          <w:p w14:paraId="403E6E83" w14:textId="77777777" w:rsidR="002348A3" w:rsidRDefault="002348A3">
            <w:pPr>
              <w:jc w:val="center"/>
            </w:pPr>
          </w:p>
        </w:tc>
        <w:tc>
          <w:tcPr>
            <w:tcW w:w="1691" w:type="pct"/>
          </w:tcPr>
          <w:p w14:paraId="3622722E" w14:textId="77777777" w:rsidR="002348A3" w:rsidRDefault="002348A3">
            <w:pPr>
              <w:jc w:val="center"/>
            </w:pPr>
          </w:p>
        </w:tc>
        <w:tc>
          <w:tcPr>
            <w:tcW w:w="1222" w:type="pct"/>
          </w:tcPr>
          <w:p w14:paraId="62831956" w14:textId="77777777" w:rsidR="002348A3" w:rsidRDefault="002348A3"/>
        </w:tc>
      </w:tr>
      <w:tr w:rsidR="002348A3" w14:paraId="2F612EA9" w14:textId="77777777">
        <w:tc>
          <w:tcPr>
            <w:tcW w:w="629" w:type="pct"/>
          </w:tcPr>
          <w:p w14:paraId="141C84C7" w14:textId="77777777" w:rsidR="002348A3" w:rsidRDefault="002348A3">
            <w:pPr>
              <w:jc w:val="center"/>
            </w:pPr>
          </w:p>
        </w:tc>
        <w:tc>
          <w:tcPr>
            <w:tcW w:w="1458" w:type="pct"/>
          </w:tcPr>
          <w:p w14:paraId="251E9532" w14:textId="77777777" w:rsidR="002348A3" w:rsidRDefault="002348A3">
            <w:pPr>
              <w:jc w:val="center"/>
            </w:pPr>
          </w:p>
        </w:tc>
        <w:tc>
          <w:tcPr>
            <w:tcW w:w="1691" w:type="pct"/>
          </w:tcPr>
          <w:p w14:paraId="214E5CE8" w14:textId="77777777" w:rsidR="002348A3" w:rsidRDefault="002348A3">
            <w:pPr>
              <w:jc w:val="center"/>
            </w:pPr>
          </w:p>
        </w:tc>
        <w:tc>
          <w:tcPr>
            <w:tcW w:w="1222" w:type="pct"/>
          </w:tcPr>
          <w:p w14:paraId="564EFD88" w14:textId="77777777" w:rsidR="002348A3" w:rsidRDefault="002348A3"/>
        </w:tc>
      </w:tr>
      <w:tr w:rsidR="002348A3" w14:paraId="02411B54" w14:textId="77777777">
        <w:tc>
          <w:tcPr>
            <w:tcW w:w="629" w:type="pct"/>
          </w:tcPr>
          <w:p w14:paraId="3E47E495" w14:textId="77777777" w:rsidR="002348A3" w:rsidRDefault="002348A3">
            <w:pPr>
              <w:jc w:val="center"/>
            </w:pPr>
          </w:p>
        </w:tc>
        <w:tc>
          <w:tcPr>
            <w:tcW w:w="1458" w:type="pct"/>
          </w:tcPr>
          <w:p w14:paraId="67190424" w14:textId="77777777" w:rsidR="002348A3" w:rsidRDefault="002348A3">
            <w:pPr>
              <w:jc w:val="center"/>
            </w:pPr>
          </w:p>
        </w:tc>
        <w:tc>
          <w:tcPr>
            <w:tcW w:w="1691" w:type="pct"/>
          </w:tcPr>
          <w:p w14:paraId="45C0B504" w14:textId="77777777" w:rsidR="002348A3" w:rsidRDefault="002348A3">
            <w:pPr>
              <w:jc w:val="center"/>
            </w:pPr>
          </w:p>
        </w:tc>
        <w:tc>
          <w:tcPr>
            <w:tcW w:w="1222" w:type="pct"/>
          </w:tcPr>
          <w:p w14:paraId="0CED2F6D" w14:textId="77777777" w:rsidR="002348A3" w:rsidRDefault="002348A3"/>
        </w:tc>
      </w:tr>
    </w:tbl>
    <w:p w14:paraId="16C217DF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2F1A7BE4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260F94F3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3ED1EDD1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169D45F7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2A91E2CF" w14:textId="77777777" w:rsidR="002348A3" w:rsidRDefault="00885771">
      <w:pPr>
        <w:pStyle w:val="1"/>
        <w:numPr>
          <w:ilvl w:val="0"/>
          <w:numId w:val="10"/>
        </w:numPr>
        <w:spacing w:line="576" w:lineRule="auto"/>
        <w:rPr>
          <w:b w:val="0"/>
          <w:bCs w:val="0"/>
        </w:rPr>
      </w:pPr>
      <w:bookmarkStart w:id="58" w:name="_Toc188517428"/>
      <w:bookmarkStart w:id="59" w:name="_Toc188517576"/>
      <w:r>
        <w:rPr>
          <w:rFonts w:hint="eastAsia"/>
          <w:b w:val="0"/>
          <w:bCs w:val="0"/>
        </w:rPr>
        <w:lastRenderedPageBreak/>
        <w:t>工作</w:t>
      </w:r>
      <w:r>
        <w:rPr>
          <w:b w:val="0"/>
          <w:bCs w:val="0"/>
        </w:rPr>
        <w:t>量调整因子</w:t>
      </w:r>
      <w:bookmarkEnd w:id="58"/>
      <w:bookmarkEnd w:id="59"/>
    </w:p>
    <w:p w14:paraId="39B6DD04" w14:textId="77777777" w:rsidR="002348A3" w:rsidRDefault="00885771">
      <w:r>
        <w:rPr>
          <w:rFonts w:hint="eastAsia"/>
        </w:rPr>
        <w:t>请在需求规格说</w:t>
      </w:r>
      <w:r>
        <w:t>明书</w:t>
      </w:r>
      <w:r>
        <w:rPr>
          <w:rFonts w:hint="eastAsia"/>
        </w:rPr>
        <w:t>中明确以下关键点。</w:t>
      </w:r>
    </w:p>
    <w:p w14:paraId="3749B6AC" w14:textId="77777777" w:rsidR="002348A3" w:rsidRDefault="00885771">
      <w:pPr>
        <w:pStyle w:val="affd"/>
        <w:keepNext/>
        <w:keepLines/>
        <w:spacing w:before="260" w:after="260" w:line="415" w:lineRule="auto"/>
        <w:ind w:left="432" w:firstLineChars="0" w:hanging="432"/>
        <w:outlineLvl w:val="4"/>
        <w:rPr>
          <w:bCs/>
          <w:vanish/>
          <w:sz w:val="24"/>
        </w:rPr>
      </w:pPr>
      <w:bookmarkStart w:id="60" w:name="_Toc252885348"/>
      <w:r>
        <w:rPr>
          <w:rFonts w:hint="eastAsia"/>
          <w:bCs/>
          <w:vanish/>
          <w:sz w:val="24"/>
        </w:rPr>
        <w:t>5</w:t>
      </w:r>
    </w:p>
    <w:p w14:paraId="21F1C49F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rPr>
          <w:b w:val="0"/>
          <w:bCs w:val="0"/>
        </w:rPr>
      </w:pPr>
      <w:bookmarkStart w:id="61" w:name="_Toc188517577"/>
      <w:bookmarkStart w:id="62" w:name="_Toc188517429"/>
      <w:bookmarkEnd w:id="60"/>
      <w:r>
        <w:rPr>
          <w:rFonts w:hint="eastAsia"/>
          <w:b w:val="0"/>
          <w:bCs w:val="0"/>
        </w:rPr>
        <w:t>规模变更因子</w:t>
      </w:r>
      <w:bookmarkEnd w:id="61"/>
      <w:bookmarkEnd w:id="62"/>
    </w:p>
    <w:p w14:paraId="5310BCF6" w14:textId="77777777" w:rsidR="002348A3" w:rsidRDefault="00885771">
      <w:r>
        <w:rPr>
          <w:rFonts w:hint="eastAsia"/>
        </w:rPr>
        <w:t>一</w:t>
      </w:r>
      <w:r>
        <w:t>般情况下</w:t>
      </w:r>
      <w:r>
        <w:rPr>
          <w:rFonts w:hint="eastAsia"/>
        </w:rPr>
        <w:t>，</w:t>
      </w:r>
      <w:r>
        <w:t>按照项目完成阶段来</w:t>
      </w:r>
      <w:r>
        <w:rPr>
          <w:rFonts w:hint="eastAsia"/>
        </w:rPr>
        <w:t>取</w:t>
      </w:r>
      <w:r>
        <w:t>对</w:t>
      </w:r>
      <w:r>
        <w:rPr>
          <w:rFonts w:hint="eastAsia"/>
        </w:rPr>
        <w:t>应</w:t>
      </w:r>
      <w:r>
        <w:t>系数。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87"/>
        <w:gridCol w:w="5590"/>
        <w:gridCol w:w="1183"/>
      </w:tblGrid>
      <w:tr w:rsidR="002348A3" w14:paraId="340A1C41" w14:textId="77777777">
        <w:trPr>
          <w:trHeight w:val="24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center"/>
          </w:tcPr>
          <w:p w14:paraId="442E01DC" w14:textId="77777777" w:rsidR="002348A3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规模变更因子</w:t>
            </w:r>
          </w:p>
        </w:tc>
      </w:tr>
      <w:tr w:rsidR="002348A3" w14:paraId="52253BC1" w14:textId="77777777">
        <w:trPr>
          <w:trHeight w:val="240"/>
        </w:trPr>
        <w:tc>
          <w:tcPr>
            <w:tcW w:w="1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02EAC076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项目早期</w:t>
            </w:r>
          </w:p>
        </w:tc>
        <w:tc>
          <w:tcPr>
            <w:tcW w:w="3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02E60FFD" w14:textId="77777777" w:rsidR="002348A3" w:rsidRDefault="008857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概算、预算阶段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F001B54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1.39</w:t>
            </w:r>
          </w:p>
        </w:tc>
      </w:tr>
      <w:tr w:rsidR="002348A3" w14:paraId="26ECC6A7" w14:textId="77777777">
        <w:trPr>
          <w:trHeight w:val="240"/>
        </w:trPr>
        <w:tc>
          <w:tcPr>
            <w:tcW w:w="1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79722FEE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项目中期</w:t>
            </w:r>
          </w:p>
        </w:tc>
        <w:tc>
          <w:tcPr>
            <w:tcW w:w="3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2CA5AEFB" w14:textId="77777777" w:rsidR="002348A3" w:rsidRDefault="008857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投标、项目计划阶段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6B368DDA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1.21</w:t>
            </w:r>
          </w:p>
        </w:tc>
      </w:tr>
      <w:tr w:rsidR="002348A3" w14:paraId="468A72E3" w14:textId="77777777">
        <w:trPr>
          <w:trHeight w:val="240"/>
        </w:trPr>
        <w:tc>
          <w:tcPr>
            <w:tcW w:w="1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648DC238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项目晚期</w:t>
            </w:r>
          </w:p>
        </w:tc>
        <w:tc>
          <w:tcPr>
            <w:tcW w:w="3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2D60B81C" w14:textId="77777777" w:rsidR="002348A3" w:rsidRDefault="008857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需求分析阶段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7283D4DF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1.10</w:t>
            </w:r>
          </w:p>
        </w:tc>
      </w:tr>
      <w:tr w:rsidR="002348A3" w14:paraId="594174AE" w14:textId="77777777">
        <w:trPr>
          <w:trHeight w:val="240"/>
        </w:trPr>
        <w:tc>
          <w:tcPr>
            <w:tcW w:w="1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8663C51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项目完成</w:t>
            </w:r>
          </w:p>
        </w:tc>
        <w:tc>
          <w:tcPr>
            <w:tcW w:w="3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524BEB4" w14:textId="77777777" w:rsidR="002348A3" w:rsidRDefault="008857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项目交付后及运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维阶段</w:t>
            </w:r>
            <w:proofErr w:type="gramEnd"/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DB4B99C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1.00</w:t>
            </w:r>
          </w:p>
        </w:tc>
      </w:tr>
    </w:tbl>
    <w:p w14:paraId="3F261D57" w14:textId="77777777" w:rsidR="002348A3" w:rsidRDefault="002348A3"/>
    <w:p w14:paraId="34405C30" w14:textId="77777777" w:rsidR="002348A3" w:rsidRDefault="00885771">
      <w:pPr>
        <w:rPr>
          <w:color w:val="FF0000"/>
        </w:rPr>
      </w:pPr>
      <w:r>
        <w:rPr>
          <w:rFonts w:hint="eastAsia"/>
          <w:color w:val="FF0000"/>
        </w:rPr>
        <w:t>示例（需求规格说</w:t>
      </w:r>
      <w:r>
        <w:rPr>
          <w:color w:val="FF0000"/>
        </w:rPr>
        <w:t>明书</w:t>
      </w:r>
      <w:r>
        <w:rPr>
          <w:rFonts w:hint="eastAsia"/>
          <w:color w:val="FF0000"/>
        </w:rPr>
        <w:t>中明确描述）：本项目为“</w:t>
      </w:r>
      <w:r w:rsidRPr="0050063A">
        <w:rPr>
          <w:rFonts w:hint="eastAsia"/>
          <w:b/>
          <w:bCs/>
          <w:color w:val="FF0000"/>
        </w:rPr>
        <w:t>项目完</w:t>
      </w:r>
      <w:r w:rsidRPr="0050063A">
        <w:rPr>
          <w:b/>
          <w:bCs/>
          <w:color w:val="FF0000"/>
        </w:rPr>
        <w:t>成</w:t>
      </w:r>
      <w:r>
        <w:rPr>
          <w:rFonts w:hint="eastAsia"/>
          <w:color w:val="FF0000"/>
        </w:rPr>
        <w:t>”阶段。</w:t>
      </w:r>
    </w:p>
    <w:p w14:paraId="241D5F27" w14:textId="77777777" w:rsidR="002348A3" w:rsidRDefault="002348A3"/>
    <w:p w14:paraId="15D81A1C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spacing w:line="412" w:lineRule="auto"/>
        <w:rPr>
          <w:b w:val="0"/>
          <w:bCs w:val="0"/>
        </w:rPr>
      </w:pPr>
      <w:bookmarkStart w:id="63" w:name="_Toc188517430"/>
      <w:bookmarkStart w:id="64" w:name="_Toc188517578"/>
      <w:r>
        <w:rPr>
          <w:rFonts w:hint="eastAsia"/>
          <w:b w:val="0"/>
          <w:bCs w:val="0"/>
        </w:rPr>
        <w:t>应用类型</w:t>
      </w:r>
      <w:bookmarkEnd w:id="63"/>
      <w:bookmarkEnd w:id="64"/>
    </w:p>
    <w:p w14:paraId="1E6E6DD4" w14:textId="77777777" w:rsidR="002348A3" w:rsidRDefault="00885771">
      <w:r>
        <w:rPr>
          <w:rFonts w:hint="eastAsia"/>
        </w:rPr>
        <w:t>请说明本项目涉及到的应用类型领域。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70"/>
        <w:gridCol w:w="6824"/>
        <w:gridCol w:w="966"/>
      </w:tblGrid>
      <w:tr w:rsidR="002348A3" w14:paraId="5F66AC71" w14:textId="77777777">
        <w:trPr>
          <w:trHeight w:val="240"/>
        </w:trPr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0D7826B3" w14:textId="77777777" w:rsidR="002348A3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应用类型</w:t>
            </w:r>
          </w:p>
        </w:tc>
        <w:tc>
          <w:tcPr>
            <w:tcW w:w="3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55715BD8" w14:textId="77777777" w:rsidR="002348A3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5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78DD5DDC" w14:textId="77777777" w:rsidR="002348A3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调整因子</w:t>
            </w:r>
          </w:p>
        </w:tc>
      </w:tr>
      <w:tr w:rsidR="002348A3" w14:paraId="6CD003CB" w14:textId="77777777">
        <w:trPr>
          <w:trHeight w:val="240"/>
        </w:trPr>
        <w:tc>
          <w:tcPr>
            <w:tcW w:w="7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0F25E12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业务处理</w:t>
            </w:r>
          </w:p>
        </w:tc>
        <w:tc>
          <w:tcPr>
            <w:tcW w:w="3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D0F850B" w14:textId="77777777" w:rsidR="002348A3" w:rsidRDefault="0088577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办公自动化系统：人事、会计、工资、销售等经营管理及业务处理用软件等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76FF328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1.0 </w:t>
            </w:r>
          </w:p>
        </w:tc>
      </w:tr>
      <w:tr w:rsidR="002348A3" w14:paraId="0B947741" w14:textId="77777777">
        <w:trPr>
          <w:trHeight w:val="240"/>
        </w:trPr>
        <w:tc>
          <w:tcPr>
            <w:tcW w:w="7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32E80C8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科技</w:t>
            </w:r>
          </w:p>
        </w:tc>
        <w:tc>
          <w:tcPr>
            <w:tcW w:w="3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A0F19DA" w14:textId="77777777" w:rsidR="002348A3" w:rsidRDefault="0088577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科学计算、模拟、统计分析等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05F8595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1.2 </w:t>
            </w:r>
          </w:p>
        </w:tc>
      </w:tr>
      <w:tr w:rsidR="002348A3" w14:paraId="43EF1829" w14:textId="77777777">
        <w:trPr>
          <w:trHeight w:val="240"/>
        </w:trPr>
        <w:tc>
          <w:tcPr>
            <w:tcW w:w="7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9AFAF16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多媒体</w:t>
            </w:r>
          </w:p>
        </w:tc>
        <w:tc>
          <w:tcPr>
            <w:tcW w:w="3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3DCBADB" w14:textId="77777777" w:rsidR="002348A3" w:rsidRDefault="0088577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图形、影像、声音等多媒体应用领域；地理信息系统；教育和娱乐等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5F93190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1.3 </w:t>
            </w:r>
          </w:p>
        </w:tc>
      </w:tr>
      <w:tr w:rsidR="002348A3" w14:paraId="60676937" w14:textId="77777777">
        <w:trPr>
          <w:trHeight w:val="240"/>
        </w:trPr>
        <w:tc>
          <w:tcPr>
            <w:tcW w:w="7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67EB53C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智能信息</w:t>
            </w:r>
          </w:p>
        </w:tc>
        <w:tc>
          <w:tcPr>
            <w:tcW w:w="3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5FB9E8F" w14:textId="77777777" w:rsidR="002348A3" w:rsidRDefault="0088577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自然语言处理、大模型、计算机视觉、智能决策、专家系统等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0FE8CAC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1.5 </w:t>
            </w:r>
          </w:p>
        </w:tc>
      </w:tr>
      <w:tr w:rsidR="002348A3" w14:paraId="59856C2E" w14:textId="77777777">
        <w:trPr>
          <w:trHeight w:val="480"/>
        </w:trPr>
        <w:tc>
          <w:tcPr>
            <w:tcW w:w="7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A3C4ECD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基础软件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支撑软件</w:t>
            </w:r>
          </w:p>
        </w:tc>
        <w:tc>
          <w:tcPr>
            <w:tcW w:w="3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6A7F6EB" w14:textId="77777777" w:rsidR="002348A3" w:rsidRDefault="0088577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操作系统、数据库系统、集成开发环境、自动化开发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设计工具等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4B89DAB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1.7 </w:t>
            </w:r>
          </w:p>
        </w:tc>
      </w:tr>
      <w:tr w:rsidR="002348A3" w14:paraId="78C8533A" w14:textId="77777777">
        <w:trPr>
          <w:trHeight w:val="240"/>
        </w:trPr>
        <w:tc>
          <w:tcPr>
            <w:tcW w:w="7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E94105A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通信控制</w:t>
            </w:r>
          </w:p>
        </w:tc>
        <w:tc>
          <w:tcPr>
            <w:tcW w:w="3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1443F43" w14:textId="77777777" w:rsidR="002348A3" w:rsidRDefault="0088577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通信协议、仿真、交换机软件、全球定位系统等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23BBCD6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1.9 </w:t>
            </w:r>
          </w:p>
        </w:tc>
      </w:tr>
      <w:tr w:rsidR="002348A3" w14:paraId="7B637B64" w14:textId="77777777">
        <w:trPr>
          <w:trHeight w:val="240"/>
        </w:trPr>
        <w:tc>
          <w:tcPr>
            <w:tcW w:w="7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82DD115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流程控制</w:t>
            </w:r>
          </w:p>
        </w:tc>
        <w:tc>
          <w:tcPr>
            <w:tcW w:w="37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0BAD397" w14:textId="77777777" w:rsidR="002348A3" w:rsidRDefault="00885771">
            <w:pPr>
              <w:widowControl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实时系统控制、机器人控制、嵌入式软件等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A543434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2.0 </w:t>
            </w:r>
          </w:p>
        </w:tc>
      </w:tr>
    </w:tbl>
    <w:p w14:paraId="328196A0" w14:textId="77777777" w:rsidR="002348A3" w:rsidRDefault="002348A3"/>
    <w:p w14:paraId="307C5629" w14:textId="77777777" w:rsidR="002348A3" w:rsidRDefault="00885771">
      <w:r>
        <w:rPr>
          <w:rFonts w:hint="eastAsia"/>
        </w:rPr>
        <w:t>示例（需求规格说明书中明确描述）：</w:t>
      </w:r>
    </w:p>
    <w:p w14:paraId="2D023B29" w14:textId="77777777" w:rsidR="002348A3" w:rsidRDefault="00885771">
      <w:pPr>
        <w:rPr>
          <w:color w:val="FF0000"/>
        </w:rPr>
      </w:pPr>
      <w:r>
        <w:rPr>
          <w:rFonts w:hint="eastAsia"/>
          <w:color w:val="FF0000"/>
        </w:rPr>
        <w:t>本项目主要完成</w:t>
      </w:r>
      <w:r>
        <w:rPr>
          <w:rFonts w:hint="eastAsia"/>
          <w:color w:val="FF0000"/>
        </w:rPr>
        <w:t>XXXXXX</w:t>
      </w:r>
      <w:r>
        <w:rPr>
          <w:rFonts w:hint="eastAsia"/>
          <w:color w:val="FF0000"/>
        </w:rPr>
        <w:t>，与业务处理类似，</w:t>
      </w:r>
      <w:r w:rsidRPr="0050063A">
        <w:rPr>
          <w:rFonts w:hint="eastAsia"/>
          <w:b/>
          <w:bCs/>
          <w:color w:val="FF0000"/>
        </w:rPr>
        <w:t>故应用类型为业务处理</w:t>
      </w:r>
      <w:r>
        <w:rPr>
          <w:rFonts w:hint="eastAsia"/>
          <w:color w:val="FF0000"/>
        </w:rPr>
        <w:t>。</w:t>
      </w:r>
    </w:p>
    <w:p w14:paraId="49A46CAF" w14:textId="77777777" w:rsidR="002348A3" w:rsidRDefault="00885771">
      <w:r>
        <w:rPr>
          <w:rFonts w:hint="eastAsia"/>
        </w:rPr>
        <w:t>请按</w:t>
      </w:r>
      <w:r>
        <w:t>实际情况填写下表：</w:t>
      </w:r>
    </w:p>
    <w:tbl>
      <w:tblPr>
        <w:tblStyle w:val="af6"/>
        <w:tblW w:w="5038" w:type="pct"/>
        <w:jc w:val="center"/>
        <w:shd w:val="clear" w:color="auto" w:fill="D8D8D8" w:themeFill="background1" w:themeFillShade="D8"/>
        <w:tblLook w:val="04A0" w:firstRow="1" w:lastRow="0" w:firstColumn="1" w:lastColumn="0" w:noHBand="0" w:noVBand="1"/>
      </w:tblPr>
      <w:tblGrid>
        <w:gridCol w:w="1204"/>
        <w:gridCol w:w="3924"/>
        <w:gridCol w:w="1965"/>
        <w:gridCol w:w="2036"/>
      </w:tblGrid>
      <w:tr w:rsidR="002348A3" w14:paraId="275BF35D" w14:textId="77777777">
        <w:trPr>
          <w:jc w:val="center"/>
        </w:trPr>
        <w:tc>
          <w:tcPr>
            <w:tcW w:w="659" w:type="pct"/>
            <w:shd w:val="clear" w:color="auto" w:fill="BFBFBF" w:themeFill="background1" w:themeFillShade="BF"/>
            <w:vAlign w:val="center"/>
          </w:tcPr>
          <w:p w14:paraId="43EA58C8" w14:textId="77777777" w:rsidR="002348A3" w:rsidRDefault="00885771">
            <w:pPr>
              <w:widowControl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编号</w:t>
            </w:r>
          </w:p>
        </w:tc>
        <w:tc>
          <w:tcPr>
            <w:tcW w:w="2148" w:type="pct"/>
            <w:shd w:val="clear" w:color="auto" w:fill="BFBFBF" w:themeFill="background1" w:themeFillShade="BF"/>
            <w:vAlign w:val="center"/>
          </w:tcPr>
          <w:p w14:paraId="105CB704" w14:textId="77777777" w:rsidR="002348A3" w:rsidRDefault="00885771">
            <w:pPr>
              <w:widowControl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子系统</w:t>
            </w:r>
          </w:p>
        </w:tc>
        <w:tc>
          <w:tcPr>
            <w:tcW w:w="1076" w:type="pct"/>
            <w:shd w:val="clear" w:color="auto" w:fill="BFBFBF" w:themeFill="background1" w:themeFillShade="BF"/>
            <w:vAlign w:val="center"/>
          </w:tcPr>
          <w:p w14:paraId="4FE5DD6F" w14:textId="77777777" w:rsidR="002348A3" w:rsidRDefault="00885771">
            <w:pPr>
              <w:widowControl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对应的应用领域</w:t>
            </w:r>
          </w:p>
        </w:tc>
        <w:tc>
          <w:tcPr>
            <w:tcW w:w="1115" w:type="pct"/>
            <w:shd w:val="clear" w:color="auto" w:fill="BFBFBF" w:themeFill="background1" w:themeFillShade="BF"/>
            <w:vAlign w:val="center"/>
          </w:tcPr>
          <w:p w14:paraId="406CC204" w14:textId="77777777" w:rsidR="002348A3" w:rsidRDefault="00885771">
            <w:pPr>
              <w:widowControl/>
              <w:jc w:val="center"/>
              <w:rPr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对应的描述</w:t>
            </w:r>
          </w:p>
        </w:tc>
      </w:tr>
      <w:tr w:rsidR="002348A3" w14:paraId="0C0EEE5D" w14:textId="77777777">
        <w:trPr>
          <w:jc w:val="center"/>
        </w:trPr>
        <w:tc>
          <w:tcPr>
            <w:tcW w:w="659" w:type="pct"/>
            <w:shd w:val="clear" w:color="auto" w:fill="D8D8D8" w:themeFill="background1" w:themeFillShade="D8"/>
            <w:vAlign w:val="center"/>
          </w:tcPr>
          <w:p w14:paraId="0D93FD72" w14:textId="77777777" w:rsidR="002348A3" w:rsidRDefault="00885771">
            <w:pPr>
              <w:widowControl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bidi="ar"/>
              </w:rPr>
              <w:t>自然排序</w:t>
            </w:r>
          </w:p>
        </w:tc>
        <w:tc>
          <w:tcPr>
            <w:tcW w:w="2148" w:type="pct"/>
            <w:shd w:val="clear" w:color="auto" w:fill="D8D8D8" w:themeFill="background1" w:themeFillShade="D8"/>
            <w:vAlign w:val="center"/>
          </w:tcPr>
          <w:p w14:paraId="016EBCE9" w14:textId="77777777" w:rsidR="002348A3" w:rsidRDefault="00885771">
            <w:pPr>
              <w:widowControl/>
              <w:jc w:val="center"/>
              <w:textAlignment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（业务需求说明书的大标题</w:t>
            </w:r>
            <w:r>
              <w:rPr>
                <w:sz w:val="20"/>
                <w:szCs w:val="20"/>
              </w:rPr>
              <w:t>“XX</w:t>
            </w:r>
            <w:r>
              <w:rPr>
                <w:sz w:val="20"/>
                <w:szCs w:val="20"/>
              </w:rPr>
              <w:t>项目需求</w:t>
            </w:r>
            <w:r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>）</w:t>
            </w:r>
          </w:p>
        </w:tc>
        <w:tc>
          <w:tcPr>
            <w:tcW w:w="1076" w:type="pct"/>
            <w:shd w:val="clear" w:color="auto" w:fill="D8D8D8" w:themeFill="background1" w:themeFillShade="D8"/>
            <w:vAlign w:val="center"/>
          </w:tcPr>
          <w:p w14:paraId="1051D67E" w14:textId="77777777" w:rsidR="002348A3" w:rsidRDefault="00885771">
            <w:pPr>
              <w:widowControl/>
              <w:jc w:val="center"/>
              <w:textAlignment w:val="center"/>
              <w:rPr>
                <w:kern w:val="0"/>
                <w:sz w:val="20"/>
                <w:szCs w:val="20"/>
                <w:lang w:bidi="ar"/>
              </w:rPr>
            </w:pPr>
            <w:r>
              <w:rPr>
                <w:iCs/>
                <w:sz w:val="20"/>
                <w:szCs w:val="20"/>
              </w:rPr>
              <w:t>（</w:t>
            </w:r>
            <w:proofErr w:type="gramStart"/>
            <w:r>
              <w:rPr>
                <w:rFonts w:hint="eastAsia"/>
                <w:iCs/>
                <w:sz w:val="20"/>
                <w:szCs w:val="20"/>
              </w:rPr>
              <w:t>七</w:t>
            </w:r>
            <w:r>
              <w:rPr>
                <w:iCs/>
                <w:sz w:val="20"/>
                <w:szCs w:val="20"/>
              </w:rPr>
              <w:t>选一</w:t>
            </w:r>
            <w:proofErr w:type="gramEnd"/>
            <w:r>
              <w:rPr>
                <w:iCs/>
                <w:sz w:val="20"/>
                <w:szCs w:val="20"/>
              </w:rPr>
              <w:t>）</w:t>
            </w:r>
          </w:p>
        </w:tc>
        <w:tc>
          <w:tcPr>
            <w:tcW w:w="1115" w:type="pct"/>
            <w:shd w:val="clear" w:color="auto" w:fill="D8D8D8" w:themeFill="background1" w:themeFillShade="D8"/>
            <w:vAlign w:val="center"/>
          </w:tcPr>
          <w:p w14:paraId="2E9E5AD2" w14:textId="77777777" w:rsidR="002348A3" w:rsidRDefault="00885771">
            <w:pPr>
              <w:widowControl/>
              <w:jc w:val="center"/>
              <w:textAlignment w:val="center"/>
              <w:rPr>
                <w:kern w:val="0"/>
                <w:sz w:val="20"/>
                <w:szCs w:val="20"/>
                <w:lang w:bidi="ar"/>
              </w:rPr>
            </w:pPr>
            <w:r>
              <w:rPr>
                <w:iCs/>
                <w:sz w:val="20"/>
                <w:szCs w:val="20"/>
              </w:rPr>
              <w:t>（点对点描述小类）</w:t>
            </w:r>
          </w:p>
        </w:tc>
      </w:tr>
      <w:tr w:rsidR="002348A3" w14:paraId="15AF872C" w14:textId="77777777">
        <w:trPr>
          <w:jc w:val="center"/>
        </w:trPr>
        <w:tc>
          <w:tcPr>
            <w:tcW w:w="659" w:type="pct"/>
            <w:shd w:val="clear" w:color="auto" w:fill="D8D8D8" w:themeFill="background1" w:themeFillShade="D8"/>
            <w:vAlign w:val="center"/>
          </w:tcPr>
          <w:p w14:paraId="33DB2D3B" w14:textId="77777777" w:rsidR="002348A3" w:rsidRDefault="00885771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</w:t>
            </w:r>
          </w:p>
        </w:tc>
        <w:tc>
          <w:tcPr>
            <w:tcW w:w="2148" w:type="pct"/>
            <w:shd w:val="clear" w:color="auto" w:fill="D8D8D8" w:themeFill="background1" w:themeFillShade="D8"/>
            <w:vAlign w:val="center"/>
          </w:tcPr>
          <w:p w14:paraId="7A62FE8B" w14:textId="77777777" w:rsidR="002348A3" w:rsidRDefault="00885771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XX</w:t>
            </w:r>
            <w:r>
              <w:rPr>
                <w:color w:val="FF0000"/>
                <w:sz w:val="20"/>
                <w:szCs w:val="20"/>
              </w:rPr>
              <w:t>项目</w:t>
            </w:r>
          </w:p>
        </w:tc>
        <w:tc>
          <w:tcPr>
            <w:tcW w:w="1076" w:type="pct"/>
            <w:shd w:val="clear" w:color="auto" w:fill="D8D8D8" w:themeFill="background1" w:themeFillShade="D8"/>
            <w:vAlign w:val="center"/>
          </w:tcPr>
          <w:p w14:paraId="42CC1557" w14:textId="77777777" w:rsidR="002348A3" w:rsidRDefault="00885771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iCs/>
                <w:color w:val="FF0000"/>
                <w:sz w:val="20"/>
                <w:szCs w:val="20"/>
              </w:rPr>
              <w:t>业务处理</w:t>
            </w:r>
          </w:p>
        </w:tc>
        <w:tc>
          <w:tcPr>
            <w:tcW w:w="1115" w:type="pct"/>
            <w:shd w:val="clear" w:color="auto" w:fill="D8D8D8" w:themeFill="background1" w:themeFillShade="D8"/>
            <w:vAlign w:val="center"/>
          </w:tcPr>
          <w:p w14:paraId="2A5B8FFC" w14:textId="77777777" w:rsidR="002348A3" w:rsidRDefault="00885771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iCs/>
                <w:color w:val="FF0000"/>
                <w:sz w:val="20"/>
                <w:szCs w:val="20"/>
              </w:rPr>
              <w:t>业务处理</w:t>
            </w:r>
          </w:p>
        </w:tc>
      </w:tr>
      <w:tr w:rsidR="002348A3" w14:paraId="5C152F2A" w14:textId="77777777">
        <w:trPr>
          <w:jc w:val="center"/>
        </w:trPr>
        <w:tc>
          <w:tcPr>
            <w:tcW w:w="659" w:type="pct"/>
            <w:shd w:val="clear" w:color="auto" w:fill="D8D8D8" w:themeFill="background1" w:themeFillShade="D8"/>
            <w:vAlign w:val="center"/>
          </w:tcPr>
          <w:p w14:paraId="09E1678C" w14:textId="77777777" w:rsidR="002348A3" w:rsidRDefault="00885771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</w:t>
            </w:r>
          </w:p>
        </w:tc>
        <w:tc>
          <w:tcPr>
            <w:tcW w:w="2148" w:type="pct"/>
            <w:shd w:val="clear" w:color="auto" w:fill="D8D8D8" w:themeFill="background1" w:themeFillShade="D8"/>
            <w:vAlign w:val="center"/>
          </w:tcPr>
          <w:p w14:paraId="274E210E" w14:textId="77777777" w:rsidR="002348A3" w:rsidRDefault="00885771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XX</w:t>
            </w:r>
            <w:r>
              <w:rPr>
                <w:color w:val="FF0000"/>
                <w:sz w:val="20"/>
                <w:szCs w:val="20"/>
              </w:rPr>
              <w:t>项目</w:t>
            </w:r>
          </w:p>
        </w:tc>
        <w:tc>
          <w:tcPr>
            <w:tcW w:w="1076" w:type="pct"/>
            <w:shd w:val="clear" w:color="auto" w:fill="D8D8D8" w:themeFill="background1" w:themeFillShade="D8"/>
            <w:vAlign w:val="center"/>
          </w:tcPr>
          <w:p w14:paraId="7B56DC97" w14:textId="77777777" w:rsidR="002348A3" w:rsidRDefault="00885771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iCs/>
                <w:color w:val="FF0000"/>
                <w:sz w:val="20"/>
                <w:szCs w:val="20"/>
              </w:rPr>
              <w:t>业务处理</w:t>
            </w:r>
          </w:p>
        </w:tc>
        <w:tc>
          <w:tcPr>
            <w:tcW w:w="1115" w:type="pct"/>
            <w:shd w:val="clear" w:color="auto" w:fill="D8D8D8" w:themeFill="background1" w:themeFillShade="D8"/>
            <w:vAlign w:val="center"/>
          </w:tcPr>
          <w:p w14:paraId="4E598A23" w14:textId="77777777" w:rsidR="002348A3" w:rsidRDefault="00885771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销售经营</w:t>
            </w:r>
            <w:r>
              <w:rPr>
                <w:color w:val="FF0000"/>
                <w:kern w:val="0"/>
                <w:sz w:val="20"/>
                <w:szCs w:val="20"/>
              </w:rPr>
              <w:t>管理</w:t>
            </w:r>
          </w:p>
        </w:tc>
      </w:tr>
      <w:tr w:rsidR="002348A3" w14:paraId="11CFB8B1" w14:textId="77777777">
        <w:trPr>
          <w:trHeight w:val="90"/>
          <w:jc w:val="center"/>
        </w:trPr>
        <w:tc>
          <w:tcPr>
            <w:tcW w:w="659" w:type="pct"/>
            <w:shd w:val="clear" w:color="auto" w:fill="D8D8D8" w:themeFill="background1" w:themeFillShade="D8"/>
            <w:vAlign w:val="center"/>
          </w:tcPr>
          <w:p w14:paraId="33BF3EEB" w14:textId="77777777" w:rsidR="002348A3" w:rsidRDefault="00885771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3</w:t>
            </w:r>
          </w:p>
        </w:tc>
        <w:tc>
          <w:tcPr>
            <w:tcW w:w="2148" w:type="pct"/>
            <w:shd w:val="clear" w:color="auto" w:fill="D8D8D8" w:themeFill="background1" w:themeFillShade="D8"/>
            <w:vAlign w:val="center"/>
          </w:tcPr>
          <w:p w14:paraId="4ADD7CFC" w14:textId="77777777" w:rsidR="002348A3" w:rsidRDefault="00885771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XX</w:t>
            </w:r>
            <w:r>
              <w:rPr>
                <w:color w:val="FF0000"/>
                <w:sz w:val="20"/>
                <w:szCs w:val="20"/>
              </w:rPr>
              <w:t>项目</w:t>
            </w:r>
          </w:p>
        </w:tc>
        <w:tc>
          <w:tcPr>
            <w:tcW w:w="1076" w:type="pct"/>
            <w:shd w:val="clear" w:color="auto" w:fill="D8D8D8" w:themeFill="background1" w:themeFillShade="D8"/>
            <w:vAlign w:val="center"/>
          </w:tcPr>
          <w:p w14:paraId="2E10B18E" w14:textId="77777777" w:rsidR="002348A3" w:rsidRDefault="00885771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iCs/>
                <w:color w:val="FF0000"/>
                <w:sz w:val="20"/>
                <w:szCs w:val="20"/>
              </w:rPr>
              <w:t>业务处理</w:t>
            </w:r>
          </w:p>
        </w:tc>
        <w:tc>
          <w:tcPr>
            <w:tcW w:w="1115" w:type="pct"/>
            <w:shd w:val="clear" w:color="auto" w:fill="D8D8D8" w:themeFill="background1" w:themeFillShade="D8"/>
            <w:vAlign w:val="center"/>
          </w:tcPr>
          <w:p w14:paraId="51785E8A" w14:textId="77777777" w:rsidR="002348A3" w:rsidRDefault="00885771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人</w:t>
            </w:r>
            <w:r>
              <w:rPr>
                <w:color w:val="FF0000"/>
                <w:kern w:val="0"/>
                <w:sz w:val="20"/>
                <w:szCs w:val="20"/>
              </w:rPr>
              <w:t>事</w:t>
            </w:r>
            <w:r>
              <w:rPr>
                <w:rFonts w:hint="eastAsia"/>
                <w:color w:val="FF0000"/>
                <w:kern w:val="0"/>
                <w:sz w:val="20"/>
                <w:szCs w:val="20"/>
              </w:rPr>
              <w:t>经营</w:t>
            </w:r>
            <w:r>
              <w:rPr>
                <w:color w:val="FF0000"/>
                <w:kern w:val="0"/>
                <w:sz w:val="20"/>
                <w:szCs w:val="20"/>
              </w:rPr>
              <w:t>管理</w:t>
            </w:r>
          </w:p>
        </w:tc>
      </w:tr>
    </w:tbl>
    <w:p w14:paraId="68ED08A2" w14:textId="77777777" w:rsidR="002348A3" w:rsidRDefault="002348A3"/>
    <w:p w14:paraId="687120BE" w14:textId="77777777" w:rsidR="002348A3" w:rsidRDefault="002348A3"/>
    <w:p w14:paraId="5701F675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spacing w:line="412" w:lineRule="auto"/>
        <w:rPr>
          <w:b w:val="0"/>
          <w:bCs w:val="0"/>
        </w:rPr>
      </w:pPr>
      <w:bookmarkStart w:id="65" w:name="_Toc188517431"/>
      <w:bookmarkStart w:id="66" w:name="_Toc188517579"/>
      <w:r>
        <w:rPr>
          <w:rFonts w:hint="eastAsia"/>
          <w:b w:val="0"/>
          <w:bCs w:val="0"/>
        </w:rPr>
        <w:lastRenderedPageBreak/>
        <w:t>非功能性特征</w:t>
      </w:r>
      <w:bookmarkEnd w:id="65"/>
      <w:bookmarkEnd w:id="66"/>
    </w:p>
    <w:p w14:paraId="0158D3C1" w14:textId="77777777" w:rsidR="002348A3" w:rsidRDefault="00885771">
      <w:pPr>
        <w:spacing w:line="360" w:lineRule="auto"/>
        <w:ind w:firstLineChars="200" w:firstLine="420"/>
      </w:pPr>
      <w:r>
        <w:rPr>
          <w:rFonts w:hint="eastAsia"/>
        </w:rPr>
        <w:t>请说明本项目所涉及到的非功能性特征。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68"/>
        <w:gridCol w:w="1354"/>
        <w:gridCol w:w="6054"/>
        <w:gridCol w:w="884"/>
      </w:tblGrid>
      <w:tr w:rsidR="002348A3" w14:paraId="1C9E6F54" w14:textId="77777777">
        <w:trPr>
          <w:trHeight w:val="240"/>
        </w:trPr>
        <w:tc>
          <w:tcPr>
            <w:tcW w:w="117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47C04025" w14:textId="77777777" w:rsidR="002348A3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调整因子</w:t>
            </w:r>
          </w:p>
        </w:tc>
        <w:tc>
          <w:tcPr>
            <w:tcW w:w="33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3569ABA7" w14:textId="77777777" w:rsidR="002348A3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判断标准</w:t>
            </w:r>
          </w:p>
        </w:tc>
        <w:tc>
          <w:tcPr>
            <w:tcW w:w="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31EAED4D" w14:textId="77777777" w:rsidR="002348A3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影响度</w:t>
            </w:r>
          </w:p>
        </w:tc>
      </w:tr>
      <w:tr w:rsidR="002348A3" w14:paraId="7D373668" w14:textId="77777777">
        <w:trPr>
          <w:trHeight w:val="240"/>
        </w:trPr>
        <w:tc>
          <w:tcPr>
            <w:tcW w:w="42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521A084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分布式处理</w:t>
            </w:r>
          </w:p>
        </w:tc>
        <w:tc>
          <w:tcPr>
            <w:tcW w:w="7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617A7DD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指计算机系统能够在各组成要素之间传输数据</w:t>
            </w:r>
          </w:p>
        </w:tc>
        <w:tc>
          <w:tcPr>
            <w:tcW w:w="3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48FC72B" w14:textId="77777777" w:rsidR="002348A3" w:rsidRDefault="008857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没有明示对分布式处理的需求事项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AD87618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-1</w:t>
            </w:r>
          </w:p>
        </w:tc>
      </w:tr>
      <w:tr w:rsidR="002348A3" w14:paraId="48CFA73F" w14:textId="77777777">
        <w:trPr>
          <w:trHeight w:val="240"/>
        </w:trPr>
        <w:tc>
          <w:tcPr>
            <w:tcW w:w="4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F1CC1" w14:textId="77777777" w:rsidR="002348A3" w:rsidRDefault="002348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F0463" w14:textId="77777777" w:rsidR="002348A3" w:rsidRDefault="002348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A080F80" w14:textId="77777777" w:rsidR="002348A3" w:rsidRDefault="008857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通过网络进行客户端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服务器及网络基础计算机系统分布处理和传输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2476A8E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2348A3" w14:paraId="6F0FA14A" w14:textId="77777777">
        <w:trPr>
          <w:trHeight w:val="240"/>
        </w:trPr>
        <w:tc>
          <w:tcPr>
            <w:tcW w:w="4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FF7AC" w14:textId="77777777" w:rsidR="002348A3" w:rsidRDefault="002348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D6EE1" w14:textId="77777777" w:rsidR="002348A3" w:rsidRDefault="002348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0F38F11" w14:textId="77777777" w:rsidR="002348A3" w:rsidRDefault="008857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在多个服务器及处理器上同时相互执行计算机系统中的处理功能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AC47D81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</w:tr>
      <w:tr w:rsidR="002348A3" w14:paraId="2C45AB14" w14:textId="77777777">
        <w:trPr>
          <w:trHeight w:val="240"/>
        </w:trPr>
        <w:tc>
          <w:tcPr>
            <w:tcW w:w="42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5AB9582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性能</w:t>
            </w:r>
          </w:p>
        </w:tc>
        <w:tc>
          <w:tcPr>
            <w:tcW w:w="7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2937F5B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指用户对应答时间或处理率的需求水平</w:t>
            </w:r>
          </w:p>
        </w:tc>
        <w:tc>
          <w:tcPr>
            <w:tcW w:w="3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F89ABD0" w14:textId="77777777" w:rsidR="002348A3" w:rsidRDefault="008857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没有明示对性能的特别需求事项或活动，因此提供基本性能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F9117A9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-1</w:t>
            </w:r>
          </w:p>
        </w:tc>
      </w:tr>
      <w:tr w:rsidR="002348A3" w14:paraId="404EAC0C" w14:textId="77777777">
        <w:trPr>
          <w:trHeight w:val="240"/>
        </w:trPr>
        <w:tc>
          <w:tcPr>
            <w:tcW w:w="4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DB56" w14:textId="77777777" w:rsidR="002348A3" w:rsidRDefault="002348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B2725" w14:textId="77777777" w:rsidR="002348A3" w:rsidRDefault="002348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D097310" w14:textId="77777777" w:rsidR="002348A3" w:rsidRDefault="008857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应答时间或处理率对高峰时间或所有业务时间都很重要，对连动系统结束处理时间有限制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E8FDE45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2348A3" w14:paraId="015DE24F" w14:textId="77777777">
        <w:trPr>
          <w:trHeight w:val="240"/>
        </w:trPr>
        <w:tc>
          <w:tcPr>
            <w:tcW w:w="4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B1DEE" w14:textId="77777777" w:rsidR="002348A3" w:rsidRDefault="002348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F793" w14:textId="77777777" w:rsidR="002348A3" w:rsidRDefault="002348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2517A26" w14:textId="77777777" w:rsidR="002348A3" w:rsidRDefault="008857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为满足性能需求事项，要求设计阶段进行性能分析，或在设计、开发阶段使用分析工具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AC7E30B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</w:tr>
      <w:tr w:rsidR="002348A3" w14:paraId="5FD78302" w14:textId="77777777">
        <w:trPr>
          <w:trHeight w:val="240"/>
        </w:trPr>
        <w:tc>
          <w:tcPr>
            <w:tcW w:w="42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9BFA4DA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可靠性</w:t>
            </w:r>
          </w:p>
        </w:tc>
        <w:tc>
          <w:tcPr>
            <w:tcW w:w="7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82402DC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指发生故障的影响程度</w:t>
            </w:r>
          </w:p>
        </w:tc>
        <w:tc>
          <w:tcPr>
            <w:tcW w:w="3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88E71B9" w14:textId="77777777" w:rsidR="002348A3" w:rsidRDefault="008857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没有明示对可靠性的特别需求事项或活动，因此提供基本的可靠性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BADA674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-1</w:t>
            </w:r>
          </w:p>
        </w:tc>
      </w:tr>
      <w:tr w:rsidR="002348A3" w14:paraId="17AEC38B" w14:textId="77777777">
        <w:trPr>
          <w:trHeight w:val="240"/>
        </w:trPr>
        <w:tc>
          <w:tcPr>
            <w:tcW w:w="4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9DFE1" w14:textId="77777777" w:rsidR="002348A3" w:rsidRDefault="002348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EBA1F" w14:textId="77777777" w:rsidR="002348A3" w:rsidRDefault="002348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456E2A5" w14:textId="77777777" w:rsidR="002348A3" w:rsidRDefault="008857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发生故障时可轻易修复，带来一定不便或经济损失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441B44C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2348A3" w14:paraId="32C479A4" w14:textId="77777777">
        <w:trPr>
          <w:trHeight w:val="240"/>
        </w:trPr>
        <w:tc>
          <w:tcPr>
            <w:tcW w:w="4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06FC2" w14:textId="77777777" w:rsidR="002348A3" w:rsidRDefault="002348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C2B2A" w14:textId="77777777" w:rsidR="002348A3" w:rsidRDefault="002348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9B09AE2" w14:textId="77777777" w:rsidR="002348A3" w:rsidRDefault="008857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发生故障时很难修复，发生重大经济损失或有生命危害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732CBE2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</w:tr>
      <w:tr w:rsidR="002348A3" w14:paraId="5BC676C0" w14:textId="77777777">
        <w:trPr>
          <w:trHeight w:val="240"/>
        </w:trPr>
        <w:tc>
          <w:tcPr>
            <w:tcW w:w="42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67B4891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多重站点</w:t>
            </w:r>
          </w:p>
        </w:tc>
        <w:tc>
          <w:tcPr>
            <w:tcW w:w="7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29BC129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指能够支持不同硬件和软件环境</w:t>
            </w:r>
          </w:p>
        </w:tc>
        <w:tc>
          <w:tcPr>
            <w:tcW w:w="3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C4E1D9C" w14:textId="77777777" w:rsidR="002348A3" w:rsidRDefault="008857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在相同用途的硬件或软件环境下运行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BD2A9BB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-1</w:t>
            </w:r>
          </w:p>
        </w:tc>
      </w:tr>
      <w:tr w:rsidR="002348A3" w14:paraId="22B109A5" w14:textId="77777777">
        <w:trPr>
          <w:trHeight w:val="240"/>
        </w:trPr>
        <w:tc>
          <w:tcPr>
            <w:tcW w:w="4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67B7D" w14:textId="77777777" w:rsidR="002348A3" w:rsidRDefault="002348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C5F26" w14:textId="77777777" w:rsidR="002348A3" w:rsidRDefault="002348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25B0E7E" w14:textId="77777777" w:rsidR="002348A3" w:rsidRDefault="008857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在用途类似的硬件或软件环境下运行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A47E1E0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0</w:t>
            </w:r>
          </w:p>
        </w:tc>
      </w:tr>
      <w:tr w:rsidR="002348A3" w14:paraId="6C945BFC" w14:textId="77777777">
        <w:trPr>
          <w:trHeight w:val="240"/>
        </w:trPr>
        <w:tc>
          <w:tcPr>
            <w:tcW w:w="42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BCC6A" w14:textId="77777777" w:rsidR="002348A3" w:rsidRDefault="002348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DF7AB" w14:textId="77777777" w:rsidR="002348A3" w:rsidRDefault="002348A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2C32A05" w14:textId="77777777" w:rsidR="002348A3" w:rsidRDefault="0088577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在不同用途的硬件或软件环境下运行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42FE5EB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1</w:t>
            </w:r>
          </w:p>
        </w:tc>
      </w:tr>
    </w:tbl>
    <w:p w14:paraId="1299B6E1" w14:textId="77777777" w:rsidR="002348A3" w:rsidRDefault="00885771">
      <w:pPr>
        <w:spacing w:line="360" w:lineRule="auto"/>
        <w:ind w:firstLineChars="200" w:firstLine="420"/>
        <w:rPr>
          <w:color w:val="FF0000"/>
        </w:rPr>
      </w:pPr>
      <w:r>
        <w:rPr>
          <w:rFonts w:hint="eastAsia"/>
          <w:color w:val="FF0000"/>
        </w:rPr>
        <w:t>备注：如项目中没有对该部分做描述或系统未对该部分</w:t>
      </w:r>
      <w:proofErr w:type="gramStart"/>
      <w:r>
        <w:rPr>
          <w:rFonts w:hint="eastAsia"/>
          <w:color w:val="FF0000"/>
        </w:rPr>
        <w:t>做要求</w:t>
      </w:r>
      <w:proofErr w:type="gramEnd"/>
      <w:r>
        <w:rPr>
          <w:rFonts w:hint="eastAsia"/>
          <w:color w:val="FF0000"/>
        </w:rPr>
        <w:t>时请在对应的描述中写“无”。</w:t>
      </w:r>
    </w:p>
    <w:p w14:paraId="2E09919B" w14:textId="77777777" w:rsidR="002348A3" w:rsidRDefault="00885771">
      <w:pPr>
        <w:spacing w:line="360" w:lineRule="auto"/>
        <w:ind w:firstLineChars="200" w:firstLine="420"/>
      </w:pPr>
      <w:r>
        <w:rPr>
          <w:rFonts w:hint="eastAsia"/>
        </w:rPr>
        <w:t>示例（需求规格说明书中明确描述）：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87"/>
        <w:gridCol w:w="2269"/>
        <w:gridCol w:w="4653"/>
        <w:gridCol w:w="1151"/>
      </w:tblGrid>
      <w:tr w:rsidR="002348A3" w14:paraId="5D10AEED" w14:textId="77777777">
        <w:trPr>
          <w:trHeight w:val="20"/>
          <w:tblHeader/>
        </w:trPr>
        <w:tc>
          <w:tcPr>
            <w:tcW w:w="179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FBFBF"/>
            <w:vAlign w:val="center"/>
          </w:tcPr>
          <w:p w14:paraId="4023C62B" w14:textId="77777777" w:rsidR="002348A3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调整因子</w:t>
            </w:r>
          </w:p>
        </w:tc>
        <w:tc>
          <w:tcPr>
            <w:tcW w:w="25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377637D0" w14:textId="77777777" w:rsidR="002348A3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判断标准</w:t>
            </w:r>
          </w:p>
        </w:tc>
        <w:tc>
          <w:tcPr>
            <w:tcW w:w="6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4D47F862" w14:textId="77777777" w:rsidR="002348A3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0"/>
                <w:szCs w:val="20"/>
              </w:rPr>
              <w:t>影响度</w:t>
            </w:r>
          </w:p>
        </w:tc>
      </w:tr>
      <w:tr w:rsidR="002348A3" w14:paraId="100571C8" w14:textId="77777777">
        <w:trPr>
          <w:trHeight w:val="20"/>
        </w:trPr>
        <w:tc>
          <w:tcPr>
            <w:tcW w:w="5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13A671" w14:textId="77777777" w:rsidR="002348A3" w:rsidRPr="0050063A" w:rsidRDefault="00885771">
            <w:pPr>
              <w:widowControl/>
              <w:jc w:val="left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分布式处理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E52FEA" w14:textId="77777777" w:rsidR="002348A3" w:rsidRPr="0050063A" w:rsidRDefault="00885771">
            <w:pPr>
              <w:widowControl/>
              <w:jc w:val="left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指计算机系统能够在各组成要素之间传输数据</w:t>
            </w:r>
          </w:p>
        </w:tc>
        <w:tc>
          <w:tcPr>
            <w:tcW w:w="25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6C0F4E" w14:textId="77777777" w:rsidR="002348A3" w:rsidRPr="0050063A" w:rsidRDefault="00885771">
            <w:pPr>
              <w:widowControl/>
              <w:jc w:val="left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通过网络进行客户端</w:t>
            </w: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/</w:t>
            </w: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服务器及网络基础计算机系统分布处理和传输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94015E" w14:textId="77777777" w:rsidR="002348A3" w:rsidRPr="0050063A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0</w:t>
            </w:r>
          </w:p>
        </w:tc>
      </w:tr>
      <w:tr w:rsidR="002348A3" w14:paraId="11280908" w14:textId="77777777">
        <w:trPr>
          <w:trHeight w:val="20"/>
        </w:trPr>
        <w:tc>
          <w:tcPr>
            <w:tcW w:w="5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EAB83C" w14:textId="77777777" w:rsidR="002348A3" w:rsidRPr="0050063A" w:rsidRDefault="00885771">
            <w:pPr>
              <w:widowControl/>
              <w:jc w:val="left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性能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AAA094" w14:textId="77777777" w:rsidR="002348A3" w:rsidRPr="0050063A" w:rsidRDefault="00885771">
            <w:pPr>
              <w:widowControl/>
              <w:jc w:val="left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指用户对应答时间或处理率的需求水平</w:t>
            </w:r>
          </w:p>
        </w:tc>
        <w:tc>
          <w:tcPr>
            <w:tcW w:w="25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DF0BE1" w14:textId="77777777" w:rsidR="002348A3" w:rsidRPr="0050063A" w:rsidRDefault="00885771">
            <w:pPr>
              <w:widowControl/>
              <w:jc w:val="left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应答时间或处理率对高峰时间或所有业务时间都很重要，对连动系统结束处理时间有限制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D7A6D4" w14:textId="77777777" w:rsidR="002348A3" w:rsidRPr="0050063A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0</w:t>
            </w:r>
          </w:p>
        </w:tc>
      </w:tr>
      <w:tr w:rsidR="002348A3" w14:paraId="7F4F5492" w14:textId="77777777">
        <w:trPr>
          <w:trHeight w:val="20"/>
        </w:trPr>
        <w:tc>
          <w:tcPr>
            <w:tcW w:w="5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EF2E9B" w14:textId="77777777" w:rsidR="002348A3" w:rsidRPr="0050063A" w:rsidRDefault="00885771">
            <w:pPr>
              <w:widowControl/>
              <w:jc w:val="left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可靠性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DBBAB6" w14:textId="77777777" w:rsidR="002348A3" w:rsidRPr="0050063A" w:rsidRDefault="00885771">
            <w:pPr>
              <w:widowControl/>
              <w:jc w:val="left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指发生故障的影响程度</w:t>
            </w:r>
          </w:p>
        </w:tc>
        <w:tc>
          <w:tcPr>
            <w:tcW w:w="25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96C01E" w14:textId="77777777" w:rsidR="002348A3" w:rsidRPr="0050063A" w:rsidRDefault="00885771">
            <w:pPr>
              <w:widowControl/>
              <w:jc w:val="left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发生故障时可轻易修复，带来一定不便或经济损失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551D3B" w14:textId="77777777" w:rsidR="002348A3" w:rsidRPr="0050063A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0</w:t>
            </w:r>
          </w:p>
        </w:tc>
      </w:tr>
      <w:tr w:rsidR="002348A3" w14:paraId="1ED80AEA" w14:textId="77777777">
        <w:trPr>
          <w:trHeight w:val="20"/>
        </w:trPr>
        <w:tc>
          <w:tcPr>
            <w:tcW w:w="5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6C53DC" w14:textId="77777777" w:rsidR="002348A3" w:rsidRPr="0050063A" w:rsidRDefault="00885771">
            <w:pPr>
              <w:widowControl/>
              <w:jc w:val="left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多重站点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D9EB46" w14:textId="77777777" w:rsidR="002348A3" w:rsidRPr="0050063A" w:rsidRDefault="00885771">
            <w:pPr>
              <w:widowControl/>
              <w:jc w:val="left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指能够支持不同硬件和软件环境</w:t>
            </w:r>
          </w:p>
        </w:tc>
        <w:tc>
          <w:tcPr>
            <w:tcW w:w="25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23B9CA" w14:textId="77777777" w:rsidR="002348A3" w:rsidRPr="0050063A" w:rsidRDefault="00885771">
            <w:pPr>
              <w:widowControl/>
              <w:jc w:val="left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在用途类似的硬件或软件环境下运行</w:t>
            </w:r>
          </w:p>
        </w:tc>
        <w:tc>
          <w:tcPr>
            <w:tcW w:w="6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9B60A8" w14:textId="77777777" w:rsidR="002348A3" w:rsidRPr="0050063A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FF0000"/>
                <w:kern w:val="0"/>
                <w:sz w:val="20"/>
                <w:szCs w:val="20"/>
              </w:rPr>
            </w:pPr>
            <w:r w:rsidRPr="0050063A"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</w:rPr>
              <w:t>0</w:t>
            </w:r>
          </w:p>
        </w:tc>
      </w:tr>
    </w:tbl>
    <w:p w14:paraId="61276C7A" w14:textId="77777777" w:rsidR="002348A3" w:rsidRDefault="002348A3">
      <w:pPr>
        <w:spacing w:line="360" w:lineRule="auto"/>
        <w:ind w:firstLineChars="200" w:firstLine="420"/>
      </w:pPr>
    </w:p>
    <w:p w14:paraId="40796A5F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spacing w:line="412" w:lineRule="auto"/>
        <w:rPr>
          <w:b w:val="0"/>
          <w:bCs w:val="0"/>
        </w:rPr>
      </w:pPr>
      <w:bookmarkStart w:id="67" w:name="_Toc188517580"/>
      <w:bookmarkStart w:id="68" w:name="_Toc188517432"/>
      <w:r>
        <w:rPr>
          <w:rFonts w:hint="eastAsia"/>
          <w:b w:val="0"/>
          <w:bCs w:val="0"/>
        </w:rPr>
        <w:t>开发平台</w:t>
      </w:r>
      <w:r>
        <w:rPr>
          <w:rFonts w:hint="eastAsia"/>
          <w:b w:val="0"/>
          <w:bCs w:val="0"/>
        </w:rPr>
        <w:t>/</w:t>
      </w:r>
      <w:r>
        <w:rPr>
          <w:rFonts w:hint="eastAsia"/>
          <w:b w:val="0"/>
          <w:bCs w:val="0"/>
        </w:rPr>
        <w:t>开发</w:t>
      </w:r>
      <w:r>
        <w:rPr>
          <w:b w:val="0"/>
          <w:bCs w:val="0"/>
        </w:rPr>
        <w:t>语言</w:t>
      </w:r>
      <w:bookmarkEnd w:id="67"/>
      <w:bookmarkEnd w:id="68"/>
    </w:p>
    <w:p w14:paraId="0CF2A77D" w14:textId="77777777" w:rsidR="002348A3" w:rsidRDefault="00885771">
      <w:pPr>
        <w:spacing w:line="360" w:lineRule="auto"/>
        <w:rPr>
          <w:bCs/>
        </w:rPr>
      </w:pPr>
      <w:r>
        <w:rPr>
          <w:rFonts w:hint="eastAsia"/>
          <w:bCs/>
        </w:rPr>
        <w:t>请说明本项目对应的开发语言。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975"/>
        <w:gridCol w:w="1085"/>
      </w:tblGrid>
      <w:tr w:rsidR="002348A3" w14:paraId="0255CE52" w14:textId="77777777">
        <w:trPr>
          <w:trHeight w:val="240"/>
        </w:trPr>
        <w:tc>
          <w:tcPr>
            <w:tcW w:w="4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54102C3E" w14:textId="77777777" w:rsidR="002348A3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开发平台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0B7E2B75" w14:textId="77777777" w:rsidR="002348A3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调整因子</w:t>
            </w:r>
          </w:p>
        </w:tc>
      </w:tr>
      <w:tr w:rsidR="002348A3" w14:paraId="086EBF3E" w14:textId="77777777">
        <w:trPr>
          <w:trHeight w:val="240"/>
        </w:trPr>
        <w:tc>
          <w:tcPr>
            <w:tcW w:w="4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0D8D6B6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及其他同级别语言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平台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9B1E36F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1.2 </w:t>
            </w:r>
          </w:p>
        </w:tc>
      </w:tr>
      <w:tr w:rsidR="002348A3" w14:paraId="2459AEE8" w14:textId="77777777">
        <w:trPr>
          <w:trHeight w:val="240"/>
        </w:trPr>
        <w:tc>
          <w:tcPr>
            <w:tcW w:w="4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BAB5D8E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JAVA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C++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C#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及其他同级别语言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平台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830D4A0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1.0 </w:t>
            </w:r>
          </w:p>
        </w:tc>
      </w:tr>
      <w:tr w:rsidR="002348A3" w14:paraId="41E0BC4F" w14:textId="77777777">
        <w:trPr>
          <w:trHeight w:val="240"/>
        </w:trPr>
        <w:tc>
          <w:tcPr>
            <w:tcW w:w="4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F97B746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PowerBuilder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、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ASP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及其他同级别语言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/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平台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A5ECCBA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0.8 </w:t>
            </w:r>
          </w:p>
        </w:tc>
      </w:tr>
    </w:tbl>
    <w:p w14:paraId="65A4FA23" w14:textId="77777777" w:rsidR="002348A3" w:rsidRDefault="00885771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示例（需求规格说明书中明确描述）：本项目采用</w:t>
      </w:r>
      <w:r>
        <w:rPr>
          <w:rFonts w:hint="eastAsia"/>
          <w:color w:val="FF0000"/>
        </w:rPr>
        <w:t>C/JAVA/PowerBuilder/...</w:t>
      </w:r>
      <w:r>
        <w:rPr>
          <w:rFonts w:hint="eastAsia"/>
          <w:color w:val="FF0000"/>
        </w:rPr>
        <w:t>开发语言。</w:t>
      </w:r>
    </w:p>
    <w:p w14:paraId="051D0FF2" w14:textId="77777777" w:rsidR="002348A3" w:rsidRDefault="002348A3">
      <w:pPr>
        <w:spacing w:line="360" w:lineRule="auto"/>
        <w:ind w:firstLineChars="200" w:firstLine="420"/>
      </w:pPr>
    </w:p>
    <w:p w14:paraId="46F97AB9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spacing w:line="412" w:lineRule="auto"/>
        <w:rPr>
          <w:b w:val="0"/>
          <w:bCs w:val="0"/>
        </w:rPr>
      </w:pPr>
      <w:bookmarkStart w:id="69" w:name="_Toc188517433"/>
      <w:bookmarkStart w:id="70" w:name="_Toc188517581"/>
      <w:r>
        <w:rPr>
          <w:rFonts w:hint="eastAsia"/>
          <w:b w:val="0"/>
          <w:bCs w:val="0"/>
        </w:rPr>
        <w:t>开发团队背景</w:t>
      </w:r>
      <w:bookmarkEnd w:id="69"/>
      <w:bookmarkEnd w:id="70"/>
    </w:p>
    <w:p w14:paraId="6BE5F3CE" w14:textId="77777777" w:rsidR="002348A3" w:rsidRDefault="00885771">
      <w:pPr>
        <w:spacing w:line="360" w:lineRule="auto"/>
      </w:pPr>
      <w:r>
        <w:rPr>
          <w:rFonts w:hint="eastAsia"/>
        </w:rPr>
        <w:t>请说明本项目的开发团队背景。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975"/>
        <w:gridCol w:w="1085"/>
      </w:tblGrid>
      <w:tr w:rsidR="002348A3" w14:paraId="6F3CACB9" w14:textId="77777777">
        <w:trPr>
          <w:trHeight w:val="240"/>
        </w:trPr>
        <w:tc>
          <w:tcPr>
            <w:tcW w:w="4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6FC7158D" w14:textId="77777777" w:rsidR="002348A3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开发团队背景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4392BBD5" w14:textId="77777777" w:rsidR="002348A3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影响度</w:t>
            </w:r>
          </w:p>
        </w:tc>
      </w:tr>
      <w:tr w:rsidR="002348A3" w14:paraId="4F86EC28" w14:textId="77777777">
        <w:trPr>
          <w:trHeight w:val="240"/>
        </w:trPr>
        <w:tc>
          <w:tcPr>
            <w:tcW w:w="4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5BB26F4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为本行业开发过类似的软件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7D207EC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0.8 </w:t>
            </w:r>
          </w:p>
        </w:tc>
      </w:tr>
      <w:tr w:rsidR="002348A3" w14:paraId="71F994C9" w14:textId="77777777">
        <w:trPr>
          <w:trHeight w:val="240"/>
        </w:trPr>
        <w:tc>
          <w:tcPr>
            <w:tcW w:w="4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61EAB74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为其他行业开发过类似的软件，或为本行业开发过不同但相关的软件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1A42A59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1.0 </w:t>
            </w:r>
          </w:p>
        </w:tc>
      </w:tr>
      <w:tr w:rsidR="002348A3" w14:paraId="0F3B9424" w14:textId="77777777">
        <w:trPr>
          <w:trHeight w:val="240"/>
        </w:trPr>
        <w:tc>
          <w:tcPr>
            <w:tcW w:w="4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ECDD7E9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没有同类项目的背景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9E0C6E9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1.2 </w:t>
            </w:r>
          </w:p>
        </w:tc>
      </w:tr>
    </w:tbl>
    <w:p w14:paraId="7BAEE518" w14:textId="77777777" w:rsidR="002348A3" w:rsidRDefault="00885771">
      <w:pPr>
        <w:spacing w:line="360" w:lineRule="auto"/>
      </w:pPr>
      <w:r>
        <w:rPr>
          <w:rFonts w:hint="eastAsia"/>
          <w:color w:val="FF0000"/>
        </w:rPr>
        <w:t>示例（需求规格说明书中明确描述）：明确描述开发团队背景，若有类似背景承诺可随时提供合同佐证。</w:t>
      </w:r>
    </w:p>
    <w:p w14:paraId="7F97B683" w14:textId="77777777" w:rsidR="002348A3" w:rsidRDefault="002348A3">
      <w:pPr>
        <w:spacing w:line="360" w:lineRule="auto"/>
        <w:ind w:firstLineChars="200" w:firstLine="420"/>
      </w:pPr>
    </w:p>
    <w:p w14:paraId="7A41B5E6" w14:textId="77777777" w:rsidR="002348A3" w:rsidRDefault="00885771">
      <w:pPr>
        <w:pStyle w:val="21"/>
        <w:numPr>
          <w:ilvl w:val="1"/>
          <w:numId w:val="10"/>
        </w:numPr>
        <w:tabs>
          <w:tab w:val="clear" w:pos="576"/>
        </w:tabs>
        <w:spacing w:line="412" w:lineRule="auto"/>
        <w:rPr>
          <w:b w:val="0"/>
          <w:bCs w:val="0"/>
        </w:rPr>
      </w:pPr>
      <w:bookmarkStart w:id="71" w:name="_Toc188517434"/>
      <w:bookmarkStart w:id="72" w:name="_Toc188517582"/>
      <w:r>
        <w:rPr>
          <w:rFonts w:hint="eastAsia"/>
          <w:b w:val="0"/>
          <w:bCs w:val="0"/>
        </w:rPr>
        <w:t>软件完整性级别</w:t>
      </w:r>
      <w:bookmarkEnd w:id="71"/>
      <w:bookmarkEnd w:id="72"/>
    </w:p>
    <w:p w14:paraId="45EC3190" w14:textId="77777777" w:rsidR="002348A3" w:rsidRDefault="00885771">
      <w:pPr>
        <w:spacing w:line="360" w:lineRule="auto"/>
      </w:pPr>
      <w:r>
        <w:rPr>
          <w:rFonts w:hint="eastAsia"/>
        </w:rPr>
        <w:t>请说明本项目的软件完整性级别。按经验值，一般取</w:t>
      </w:r>
      <w:r>
        <w:rPr>
          <w:rFonts w:hint="eastAsia"/>
        </w:rPr>
        <w:t>D</w:t>
      </w:r>
      <w:r>
        <w:rPr>
          <w:rFonts w:hint="eastAsia"/>
        </w:rPr>
        <w:t>级。如有差异，请提供详细证明材料。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975"/>
        <w:gridCol w:w="1085"/>
      </w:tblGrid>
      <w:tr w:rsidR="002348A3" w14:paraId="51B03DD0" w14:textId="77777777">
        <w:trPr>
          <w:trHeight w:val="240"/>
        </w:trPr>
        <w:tc>
          <w:tcPr>
            <w:tcW w:w="44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113648A4" w14:textId="77777777" w:rsidR="002348A3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软件完整性级别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</w:tcPr>
          <w:p w14:paraId="6A8D818F" w14:textId="77777777" w:rsidR="002348A3" w:rsidRDefault="00885771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调整因子</w:t>
            </w:r>
          </w:p>
        </w:tc>
      </w:tr>
      <w:tr w:rsidR="002348A3" w14:paraId="236A6759" w14:textId="77777777">
        <w:trPr>
          <w:trHeight w:val="240"/>
        </w:trPr>
        <w:tc>
          <w:tcPr>
            <w:tcW w:w="4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1403FDB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没有明确的完整性级别或等级为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C/D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8DEB8F5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1.0</w:t>
            </w:r>
          </w:p>
        </w:tc>
      </w:tr>
      <w:tr w:rsidR="002348A3" w14:paraId="713BC3C3" w14:textId="77777777">
        <w:trPr>
          <w:trHeight w:val="240"/>
        </w:trPr>
        <w:tc>
          <w:tcPr>
            <w:tcW w:w="4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40B7ABA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完整性级别为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A/B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同时为达成完整性级别要求采取了特殊的设计及实现方式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77010A8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1.1</w:t>
            </w:r>
          </w:p>
        </w:tc>
      </w:tr>
      <w:tr w:rsidR="002348A3" w14:paraId="1102A220" w14:textId="77777777">
        <w:trPr>
          <w:trHeight w:val="240"/>
        </w:trPr>
        <w:tc>
          <w:tcPr>
            <w:tcW w:w="4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CD1FBAA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完整性级别为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A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同时为达成完整性级别要求在软件开发全生命周期均采取了特定、明确的措施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EB06AEB" w14:textId="77777777" w:rsidR="002348A3" w:rsidRDefault="0088577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1.3</w:t>
            </w:r>
          </w:p>
        </w:tc>
      </w:tr>
    </w:tbl>
    <w:p w14:paraId="2D12568E" w14:textId="77777777" w:rsidR="002348A3" w:rsidRDefault="00885771">
      <w:pPr>
        <w:spacing w:line="360" w:lineRule="auto"/>
        <w:rPr>
          <w:color w:val="FF0000"/>
        </w:rPr>
      </w:pPr>
      <w:r>
        <w:rPr>
          <w:rFonts w:hint="eastAsia"/>
          <w:color w:val="FF0000"/>
        </w:rPr>
        <w:t>示例（需求规格说明书中明确描述）：本项目的软件完整性级别为</w:t>
      </w:r>
      <w:r>
        <w:rPr>
          <w:rFonts w:hint="eastAsia"/>
          <w:color w:val="FF0000"/>
        </w:rPr>
        <w:t>D</w:t>
      </w:r>
      <w:r>
        <w:rPr>
          <w:rFonts w:hint="eastAsia"/>
          <w:color w:val="FF0000"/>
        </w:rPr>
        <w:t>级，风险等级微小。</w:t>
      </w:r>
    </w:p>
    <w:p w14:paraId="338F5084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1C10A402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4570A237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0D0BE862" w14:textId="77777777" w:rsidR="002348A3" w:rsidRDefault="002348A3">
      <w:pPr>
        <w:spacing w:line="360" w:lineRule="auto"/>
        <w:ind w:firstLineChars="200" w:firstLine="422"/>
        <w:rPr>
          <w:b/>
          <w:bCs/>
        </w:rPr>
      </w:pPr>
    </w:p>
    <w:p w14:paraId="1CDEA742" w14:textId="77777777" w:rsidR="002348A3" w:rsidRDefault="00885771">
      <w:pPr>
        <w:pStyle w:val="1"/>
        <w:numPr>
          <w:ilvl w:val="0"/>
          <w:numId w:val="10"/>
        </w:numPr>
        <w:spacing w:line="576" w:lineRule="auto"/>
        <w:rPr>
          <w:b w:val="0"/>
          <w:bCs w:val="0"/>
        </w:rPr>
      </w:pPr>
      <w:bookmarkStart w:id="73" w:name="_Toc252885353"/>
      <w:bookmarkStart w:id="74" w:name="_Toc188517583"/>
      <w:bookmarkEnd w:id="48"/>
      <w:bookmarkEnd w:id="55"/>
      <w:r>
        <w:rPr>
          <w:rFonts w:hint="eastAsia"/>
          <w:b w:val="0"/>
          <w:bCs w:val="0"/>
        </w:rPr>
        <w:t>假设与约束条件</w:t>
      </w:r>
      <w:bookmarkEnd w:id="73"/>
      <w:bookmarkEnd w:id="74"/>
    </w:p>
    <w:p w14:paraId="24C35689" w14:textId="77777777" w:rsidR="002348A3" w:rsidRDefault="00885771">
      <w:pPr>
        <w:spacing w:line="360" w:lineRule="auto"/>
        <w:ind w:firstLineChars="200" w:firstLine="420"/>
        <w:rPr>
          <w:i/>
        </w:rPr>
      </w:pPr>
      <w:r>
        <w:rPr>
          <w:rFonts w:hint="eastAsia"/>
          <w:i/>
        </w:rPr>
        <w:t>按照实际情况填写。</w:t>
      </w:r>
      <w:bookmarkEnd w:id="2"/>
      <w:bookmarkEnd w:id="42"/>
      <w:bookmarkEnd w:id="43"/>
    </w:p>
    <w:sectPr w:rsidR="002348A3">
      <w:headerReference w:type="first" r:id="rId19"/>
      <w:footerReference w:type="first" r:id="rId20"/>
      <w:pgSz w:w="11906" w:h="16838"/>
      <w:pgMar w:top="1418" w:right="1418" w:bottom="1418" w:left="1418" w:header="567" w:footer="567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1F145E" w14:textId="77777777" w:rsidR="00885771" w:rsidRDefault="00885771">
      <w:r>
        <w:separator/>
      </w:r>
    </w:p>
  </w:endnote>
  <w:endnote w:type="continuationSeparator" w:id="0">
    <w:p w14:paraId="5FA83427" w14:textId="77777777" w:rsidR="00885771" w:rsidRDefault="00885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4618CB" w14:textId="25108665" w:rsidR="002348A3" w:rsidRDefault="00885771">
    <w:pPr>
      <w:pStyle w:val="af1"/>
    </w:pPr>
    <w:r>
      <w:rPr>
        <w:rFonts w:ascii="Arial" w:hAnsi="Arial" w:hint="eastAsia"/>
      </w:rPr>
      <w:tab/>
      <w:t>-</w:t>
    </w:r>
    <w:r>
      <w:rPr>
        <w:rStyle w:val="af8"/>
      </w:rPr>
      <w:fldChar w:fldCharType="begin"/>
    </w:r>
    <w:r>
      <w:rPr>
        <w:rStyle w:val="af8"/>
      </w:rPr>
      <w:instrText xml:space="preserve"> PAGE </w:instrText>
    </w:r>
    <w:r>
      <w:rPr>
        <w:rStyle w:val="af8"/>
      </w:rPr>
      <w:fldChar w:fldCharType="separate"/>
    </w:r>
    <w:r w:rsidR="00F6573D">
      <w:rPr>
        <w:rStyle w:val="af8"/>
        <w:noProof/>
      </w:rPr>
      <w:t>18</w:t>
    </w:r>
    <w:r>
      <w:rPr>
        <w:rStyle w:val="af8"/>
      </w:rPr>
      <w:fldChar w:fldCharType="end"/>
    </w:r>
    <w:r>
      <w:rPr>
        <w:rStyle w:val="af8"/>
        <w:rFonts w:hint="eastAsia"/>
      </w:rPr>
      <w:t>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677529" w14:textId="77777777" w:rsidR="002348A3" w:rsidRDefault="002348A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6F76FF" w14:textId="77777777" w:rsidR="00885771" w:rsidRDefault="00885771">
      <w:r>
        <w:separator/>
      </w:r>
    </w:p>
  </w:footnote>
  <w:footnote w:type="continuationSeparator" w:id="0">
    <w:p w14:paraId="30D039F4" w14:textId="77777777" w:rsidR="00885771" w:rsidRDefault="00885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E9821F" w14:textId="77777777" w:rsidR="002348A3" w:rsidRDefault="00885771">
    <w:pPr>
      <w:pStyle w:val="af2"/>
      <w:rPr>
        <w:rFonts w:ascii="宋体" w:hAnsi="宋体"/>
      </w:rPr>
    </w:pPr>
    <w:r>
      <w:rPr>
        <w:rFonts w:hint="eastAsia"/>
      </w:rPr>
      <w:t>需求规格说明书</w:t>
    </w:r>
    <w:r>
      <w:rPr>
        <w:rFonts w:hint="eastAsia"/>
      </w:rPr>
      <w:t xml:space="preserve">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2D916A" w14:textId="77777777" w:rsidR="002348A3" w:rsidRDefault="00885771">
    <w:pPr>
      <w:jc w:val="right"/>
      <w:rPr>
        <w:rFonts w:ascii="宋体" w:hAnsi="宋体"/>
        <w:color w:val="000000"/>
        <w:sz w:val="24"/>
      </w:rPr>
    </w:pPr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B7568" w14:textId="77777777" w:rsidR="002348A3" w:rsidRDefault="00885771">
    <w:pPr>
      <w:jc w:val="right"/>
      <w:rPr>
        <w:rFonts w:ascii="宋体" w:hAnsi="宋体"/>
        <w:color w:val="000000"/>
        <w:sz w:val="24"/>
      </w:rPr>
    </w:pPr>
    <w:r>
      <w:rPr>
        <w:rFonts w:hint="eastAsia"/>
      </w:rPr>
      <w:t xml:space="preserve">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1D8607C"/>
    <w:multiLevelType w:val="multilevel"/>
    <w:tmpl w:val="E1D8607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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FFFFFFFB"/>
    <w:multiLevelType w:val="multilevel"/>
    <w:tmpl w:val="FFFFFFFB"/>
    <w:lvl w:ilvl="0">
      <w:start w:val="1"/>
      <w:numFmt w:val="decimal"/>
      <w:pStyle w:val="4hu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pStyle w:val="Char11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5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1620"/>
        </w:tabs>
        <w:ind w:left="124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left" w:pos="1440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1800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440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800"/>
        </w:tabs>
        <w:ind w:left="1276" w:hanging="1276"/>
      </w:pPr>
      <w:rPr>
        <w:rFonts w:hint="eastAsia"/>
      </w:rPr>
    </w:lvl>
    <w:lvl w:ilvl="7">
      <w:start w:val="1"/>
      <w:numFmt w:val="decimal"/>
      <w:pStyle w:val="ParaCharCharCharCharCharCharCharCharCharCharCharCharCharChar"/>
      <w:lvlText w:val="%1.%2.%3.%4.%5.%6.%7.%8."/>
      <w:lvlJc w:val="left"/>
      <w:pPr>
        <w:tabs>
          <w:tab w:val="left" w:pos="2160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2160"/>
        </w:tabs>
        <w:ind w:left="1559" w:hanging="1559"/>
      </w:pPr>
      <w:rPr>
        <w:rFonts w:hint="eastAsia"/>
      </w:rPr>
    </w:lvl>
  </w:abstractNum>
  <w:abstractNum w:abstractNumId="6" w15:restartNumberingAfterBreak="0">
    <w:nsid w:val="20D134ED"/>
    <w:multiLevelType w:val="multilevel"/>
    <w:tmpl w:val="20D134ED"/>
    <w:lvl w:ilvl="0">
      <w:start w:val="1"/>
      <w:numFmt w:val="decimal"/>
      <w:pStyle w:val="5"/>
      <w:lvlText w:val="（%1）"/>
      <w:lvlJc w:val="left"/>
      <w:pPr>
        <w:tabs>
          <w:tab w:val="left" w:pos="260"/>
        </w:tabs>
        <w:ind w:left="2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740"/>
        </w:tabs>
        <w:ind w:left="740" w:hanging="420"/>
      </w:pPr>
    </w:lvl>
    <w:lvl w:ilvl="2">
      <w:start w:val="1"/>
      <w:numFmt w:val="lowerRoman"/>
      <w:lvlText w:val="%3."/>
      <w:lvlJc w:val="right"/>
      <w:pPr>
        <w:tabs>
          <w:tab w:val="left" w:pos="1160"/>
        </w:tabs>
        <w:ind w:left="1160" w:hanging="420"/>
      </w:pPr>
    </w:lvl>
    <w:lvl w:ilvl="3">
      <w:start w:val="1"/>
      <w:numFmt w:val="decimal"/>
      <w:lvlText w:val="%4."/>
      <w:lvlJc w:val="left"/>
      <w:pPr>
        <w:tabs>
          <w:tab w:val="left" w:pos="1580"/>
        </w:tabs>
        <w:ind w:left="1580" w:hanging="420"/>
      </w:pPr>
    </w:lvl>
    <w:lvl w:ilvl="4">
      <w:start w:val="1"/>
      <w:numFmt w:val="lowerLetter"/>
      <w:lvlText w:val="%5)"/>
      <w:lvlJc w:val="left"/>
      <w:pPr>
        <w:tabs>
          <w:tab w:val="left" w:pos="2000"/>
        </w:tabs>
        <w:ind w:left="2000" w:hanging="420"/>
      </w:pPr>
    </w:lvl>
    <w:lvl w:ilvl="5">
      <w:start w:val="1"/>
      <w:numFmt w:val="lowerRoman"/>
      <w:lvlText w:val="%6."/>
      <w:lvlJc w:val="right"/>
      <w:pPr>
        <w:tabs>
          <w:tab w:val="left" w:pos="2420"/>
        </w:tabs>
        <w:ind w:left="2420" w:hanging="420"/>
      </w:pPr>
    </w:lvl>
    <w:lvl w:ilvl="6">
      <w:start w:val="1"/>
      <w:numFmt w:val="decimal"/>
      <w:lvlText w:val="%7."/>
      <w:lvlJc w:val="left"/>
      <w:pPr>
        <w:tabs>
          <w:tab w:val="left" w:pos="2840"/>
        </w:tabs>
        <w:ind w:left="2840" w:hanging="420"/>
      </w:pPr>
    </w:lvl>
    <w:lvl w:ilvl="7">
      <w:start w:val="1"/>
      <w:numFmt w:val="lowerLetter"/>
      <w:lvlText w:val="%8)"/>
      <w:lvlJc w:val="left"/>
      <w:pPr>
        <w:tabs>
          <w:tab w:val="left" w:pos="3260"/>
        </w:tabs>
        <w:ind w:left="3260" w:hanging="420"/>
      </w:pPr>
    </w:lvl>
    <w:lvl w:ilvl="8">
      <w:start w:val="1"/>
      <w:numFmt w:val="lowerRoman"/>
      <w:lvlText w:val="%9."/>
      <w:lvlJc w:val="right"/>
      <w:pPr>
        <w:tabs>
          <w:tab w:val="left" w:pos="3680"/>
        </w:tabs>
        <w:ind w:left="3680" w:hanging="420"/>
      </w:pPr>
    </w:lvl>
  </w:abstractNum>
  <w:abstractNum w:abstractNumId="7" w15:restartNumberingAfterBreak="0">
    <w:nsid w:val="307C350E"/>
    <w:multiLevelType w:val="multilevel"/>
    <w:tmpl w:val="307C350E"/>
    <w:lvl w:ilvl="0">
      <w:numFmt w:val="bullet"/>
      <w:lvlText w:val="□"/>
      <w:lvlJc w:val="left"/>
      <w:pPr>
        <w:ind w:left="57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8" w15:restartNumberingAfterBreak="0">
    <w:nsid w:val="3FFE3B7E"/>
    <w:multiLevelType w:val="multilevel"/>
    <w:tmpl w:val="3FFE3B7E"/>
    <w:lvl w:ilvl="0">
      <w:start w:val="1"/>
      <w:numFmt w:val="decimal"/>
      <w:pStyle w:val="50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0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1224"/>
        </w:tabs>
        <w:ind w:left="1224" w:hanging="864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9" w15:restartNumberingAfterBreak="0">
    <w:nsid w:val="439A2D4D"/>
    <w:multiLevelType w:val="multilevel"/>
    <w:tmpl w:val="439A2D4D"/>
    <w:lvl w:ilvl="0">
      <w:start w:val="1"/>
      <w:numFmt w:val="bullet"/>
      <w:lvlText w:val="■"/>
      <w:lvlJc w:val="left"/>
      <w:pPr>
        <w:ind w:left="585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10" w15:restartNumberingAfterBreak="0">
    <w:nsid w:val="5AB17434"/>
    <w:multiLevelType w:val="multilevel"/>
    <w:tmpl w:val="5AB17434"/>
    <w:lvl w:ilvl="0">
      <w:start w:val="1"/>
      <w:numFmt w:val="decimal"/>
      <w:pStyle w:val="a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lvlRestart w:val="0"/>
      <w:lvlText w:val="4.2.2.%3"/>
      <w:lvlJc w:val="left"/>
      <w:pPr>
        <w:tabs>
          <w:tab w:val="left" w:pos="851"/>
        </w:tabs>
        <w:ind w:left="851" w:hanging="851"/>
      </w:pPr>
      <w:rPr>
        <w:rFonts w:cs="Times New Roman" w:hint="eastAsia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1" w15:restartNumberingAfterBreak="0">
    <w:nsid w:val="646260FA"/>
    <w:multiLevelType w:val="multilevel"/>
    <w:tmpl w:val="646260FA"/>
    <w:lvl w:ilvl="0">
      <w:start w:val="1"/>
      <w:numFmt w:val="decimal"/>
      <w:pStyle w:val="a0"/>
      <w:suff w:val="nothing"/>
      <w:lvlText w:val="表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11"/>
  </w:num>
  <w:num w:numId="7">
    <w:abstractNumId w:val="5"/>
  </w:num>
  <w:num w:numId="8">
    <w:abstractNumId w:val="4"/>
  </w:num>
  <w:num w:numId="9">
    <w:abstractNumId w:val="10"/>
  </w:num>
  <w:num w:numId="10">
    <w:abstractNumId w:val="0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B16"/>
    <w:rsid w:val="00005CE2"/>
    <w:rsid w:val="0001168D"/>
    <w:rsid w:val="000125A2"/>
    <w:rsid w:val="00014A09"/>
    <w:rsid w:val="00022267"/>
    <w:rsid w:val="00025BF5"/>
    <w:rsid w:val="000306AD"/>
    <w:rsid w:val="0003261D"/>
    <w:rsid w:val="00035D81"/>
    <w:rsid w:val="0003721D"/>
    <w:rsid w:val="00043993"/>
    <w:rsid w:val="000439EB"/>
    <w:rsid w:val="00043A62"/>
    <w:rsid w:val="0005005F"/>
    <w:rsid w:val="00051AED"/>
    <w:rsid w:val="0005720F"/>
    <w:rsid w:val="0006376B"/>
    <w:rsid w:val="00064E88"/>
    <w:rsid w:val="00066602"/>
    <w:rsid w:val="00072F6C"/>
    <w:rsid w:val="000757C4"/>
    <w:rsid w:val="00082BD4"/>
    <w:rsid w:val="000838A3"/>
    <w:rsid w:val="00085021"/>
    <w:rsid w:val="00085CF7"/>
    <w:rsid w:val="00085DF2"/>
    <w:rsid w:val="00087A0F"/>
    <w:rsid w:val="00090ADB"/>
    <w:rsid w:val="000919DC"/>
    <w:rsid w:val="00091DC2"/>
    <w:rsid w:val="00093CCA"/>
    <w:rsid w:val="00094433"/>
    <w:rsid w:val="00094793"/>
    <w:rsid w:val="00095ADF"/>
    <w:rsid w:val="00096B71"/>
    <w:rsid w:val="000A1519"/>
    <w:rsid w:val="000A4D5B"/>
    <w:rsid w:val="000A4E50"/>
    <w:rsid w:val="000A5409"/>
    <w:rsid w:val="000B065E"/>
    <w:rsid w:val="000B473B"/>
    <w:rsid w:val="000B5205"/>
    <w:rsid w:val="000B542B"/>
    <w:rsid w:val="000B5C99"/>
    <w:rsid w:val="000C129B"/>
    <w:rsid w:val="000C4CFC"/>
    <w:rsid w:val="000D7D65"/>
    <w:rsid w:val="000E0448"/>
    <w:rsid w:val="000E1708"/>
    <w:rsid w:val="000E2487"/>
    <w:rsid w:val="000F20BE"/>
    <w:rsid w:val="000F234F"/>
    <w:rsid w:val="000F3F66"/>
    <w:rsid w:val="000F6F2F"/>
    <w:rsid w:val="000F78BA"/>
    <w:rsid w:val="000F7F5F"/>
    <w:rsid w:val="00100C42"/>
    <w:rsid w:val="001014EB"/>
    <w:rsid w:val="00102AAE"/>
    <w:rsid w:val="00105E34"/>
    <w:rsid w:val="00106201"/>
    <w:rsid w:val="00111428"/>
    <w:rsid w:val="00111C07"/>
    <w:rsid w:val="00113A5C"/>
    <w:rsid w:val="00113FDF"/>
    <w:rsid w:val="0011428A"/>
    <w:rsid w:val="00114C85"/>
    <w:rsid w:val="00116398"/>
    <w:rsid w:val="001170CF"/>
    <w:rsid w:val="001175BA"/>
    <w:rsid w:val="00121BC4"/>
    <w:rsid w:val="00123DD3"/>
    <w:rsid w:val="001251ED"/>
    <w:rsid w:val="00125F8A"/>
    <w:rsid w:val="00126374"/>
    <w:rsid w:val="0012672B"/>
    <w:rsid w:val="00127A8E"/>
    <w:rsid w:val="00127E30"/>
    <w:rsid w:val="00131DA9"/>
    <w:rsid w:val="001351F0"/>
    <w:rsid w:val="00135902"/>
    <w:rsid w:val="001366E6"/>
    <w:rsid w:val="00137995"/>
    <w:rsid w:val="00137AFD"/>
    <w:rsid w:val="00142399"/>
    <w:rsid w:val="001436F1"/>
    <w:rsid w:val="00143BE8"/>
    <w:rsid w:val="00146122"/>
    <w:rsid w:val="00146F72"/>
    <w:rsid w:val="0015087C"/>
    <w:rsid w:val="00155418"/>
    <w:rsid w:val="001566CE"/>
    <w:rsid w:val="00156EA5"/>
    <w:rsid w:val="00156F6B"/>
    <w:rsid w:val="0015717C"/>
    <w:rsid w:val="00161488"/>
    <w:rsid w:val="00161D06"/>
    <w:rsid w:val="00164898"/>
    <w:rsid w:val="0016616D"/>
    <w:rsid w:val="001676BA"/>
    <w:rsid w:val="0017207C"/>
    <w:rsid w:val="001728E7"/>
    <w:rsid w:val="00172A27"/>
    <w:rsid w:val="00173159"/>
    <w:rsid w:val="0017427C"/>
    <w:rsid w:val="00180435"/>
    <w:rsid w:val="00181522"/>
    <w:rsid w:val="00182CAD"/>
    <w:rsid w:val="00185D13"/>
    <w:rsid w:val="001942FC"/>
    <w:rsid w:val="0019500B"/>
    <w:rsid w:val="00196037"/>
    <w:rsid w:val="001A0A8A"/>
    <w:rsid w:val="001A418A"/>
    <w:rsid w:val="001A4F10"/>
    <w:rsid w:val="001B100F"/>
    <w:rsid w:val="001B1B98"/>
    <w:rsid w:val="001B3131"/>
    <w:rsid w:val="001C0A6B"/>
    <w:rsid w:val="001C226E"/>
    <w:rsid w:val="001C6289"/>
    <w:rsid w:val="001D000E"/>
    <w:rsid w:val="001D06AF"/>
    <w:rsid w:val="001D1B14"/>
    <w:rsid w:val="001D24D4"/>
    <w:rsid w:val="001D47E4"/>
    <w:rsid w:val="001D4E2E"/>
    <w:rsid w:val="001D4F2D"/>
    <w:rsid w:val="001D6F36"/>
    <w:rsid w:val="001D7531"/>
    <w:rsid w:val="001E41DF"/>
    <w:rsid w:val="001E609D"/>
    <w:rsid w:val="001E66E3"/>
    <w:rsid w:val="001E6C20"/>
    <w:rsid w:val="001E763A"/>
    <w:rsid w:val="001F16E8"/>
    <w:rsid w:val="001F4204"/>
    <w:rsid w:val="001F6F65"/>
    <w:rsid w:val="001F71B7"/>
    <w:rsid w:val="001F7B02"/>
    <w:rsid w:val="002001D3"/>
    <w:rsid w:val="00202D32"/>
    <w:rsid w:val="00202DE4"/>
    <w:rsid w:val="00206F84"/>
    <w:rsid w:val="00207DE0"/>
    <w:rsid w:val="00214C5D"/>
    <w:rsid w:val="002231B1"/>
    <w:rsid w:val="00224835"/>
    <w:rsid w:val="00225048"/>
    <w:rsid w:val="00225812"/>
    <w:rsid w:val="0022677E"/>
    <w:rsid w:val="00226A85"/>
    <w:rsid w:val="002348A3"/>
    <w:rsid w:val="002358F4"/>
    <w:rsid w:val="002375A2"/>
    <w:rsid w:val="00237EA3"/>
    <w:rsid w:val="00242182"/>
    <w:rsid w:val="00244D0C"/>
    <w:rsid w:val="00264D4D"/>
    <w:rsid w:val="00267AF4"/>
    <w:rsid w:val="00270E12"/>
    <w:rsid w:val="00273E97"/>
    <w:rsid w:val="00275D1D"/>
    <w:rsid w:val="00276337"/>
    <w:rsid w:val="00276FD2"/>
    <w:rsid w:val="00277E6D"/>
    <w:rsid w:val="00285826"/>
    <w:rsid w:val="00286BB4"/>
    <w:rsid w:val="002871B9"/>
    <w:rsid w:val="002873B0"/>
    <w:rsid w:val="00287C0E"/>
    <w:rsid w:val="00287F4B"/>
    <w:rsid w:val="00290631"/>
    <w:rsid w:val="002925B6"/>
    <w:rsid w:val="00294433"/>
    <w:rsid w:val="00294CCD"/>
    <w:rsid w:val="00296ED4"/>
    <w:rsid w:val="002A6820"/>
    <w:rsid w:val="002A7E9C"/>
    <w:rsid w:val="002B34B9"/>
    <w:rsid w:val="002B4F59"/>
    <w:rsid w:val="002B53FD"/>
    <w:rsid w:val="002B6835"/>
    <w:rsid w:val="002C17A2"/>
    <w:rsid w:val="002D3C35"/>
    <w:rsid w:val="002D627A"/>
    <w:rsid w:val="002D6EFF"/>
    <w:rsid w:val="002E5804"/>
    <w:rsid w:val="002E5E88"/>
    <w:rsid w:val="002E6CF7"/>
    <w:rsid w:val="002E7CC1"/>
    <w:rsid w:val="002F0D52"/>
    <w:rsid w:val="002F39DF"/>
    <w:rsid w:val="002F6702"/>
    <w:rsid w:val="003013BB"/>
    <w:rsid w:val="003013DF"/>
    <w:rsid w:val="00303A9D"/>
    <w:rsid w:val="003057BB"/>
    <w:rsid w:val="00305CC8"/>
    <w:rsid w:val="00310F6E"/>
    <w:rsid w:val="0031118E"/>
    <w:rsid w:val="00313521"/>
    <w:rsid w:val="00313AF3"/>
    <w:rsid w:val="00315938"/>
    <w:rsid w:val="00315AB6"/>
    <w:rsid w:val="00316160"/>
    <w:rsid w:val="00320B46"/>
    <w:rsid w:val="00322BD2"/>
    <w:rsid w:val="00323F1B"/>
    <w:rsid w:val="00327803"/>
    <w:rsid w:val="00336845"/>
    <w:rsid w:val="00340C0D"/>
    <w:rsid w:val="00341ECD"/>
    <w:rsid w:val="003425E8"/>
    <w:rsid w:val="003449D8"/>
    <w:rsid w:val="003477DB"/>
    <w:rsid w:val="00350C58"/>
    <w:rsid w:val="00350CF0"/>
    <w:rsid w:val="0035322E"/>
    <w:rsid w:val="003541DC"/>
    <w:rsid w:val="003542F0"/>
    <w:rsid w:val="00354645"/>
    <w:rsid w:val="00357997"/>
    <w:rsid w:val="003616EF"/>
    <w:rsid w:val="00361A81"/>
    <w:rsid w:val="003633A3"/>
    <w:rsid w:val="00366ABF"/>
    <w:rsid w:val="00366C6A"/>
    <w:rsid w:val="00370A5A"/>
    <w:rsid w:val="003726CC"/>
    <w:rsid w:val="00377C5C"/>
    <w:rsid w:val="00382CE4"/>
    <w:rsid w:val="00382F29"/>
    <w:rsid w:val="003851F5"/>
    <w:rsid w:val="0039002B"/>
    <w:rsid w:val="0039108B"/>
    <w:rsid w:val="00392444"/>
    <w:rsid w:val="00395D12"/>
    <w:rsid w:val="0039768D"/>
    <w:rsid w:val="00397D9D"/>
    <w:rsid w:val="00397E45"/>
    <w:rsid w:val="003A27AC"/>
    <w:rsid w:val="003A3415"/>
    <w:rsid w:val="003A508A"/>
    <w:rsid w:val="003A51FC"/>
    <w:rsid w:val="003A53D2"/>
    <w:rsid w:val="003A5E03"/>
    <w:rsid w:val="003B0A34"/>
    <w:rsid w:val="003B446D"/>
    <w:rsid w:val="003B5CC7"/>
    <w:rsid w:val="003C1BBD"/>
    <w:rsid w:val="003C2C6D"/>
    <w:rsid w:val="003C34B3"/>
    <w:rsid w:val="003C3C0B"/>
    <w:rsid w:val="003C4462"/>
    <w:rsid w:val="003D0163"/>
    <w:rsid w:val="003D6548"/>
    <w:rsid w:val="003D6855"/>
    <w:rsid w:val="003D70D6"/>
    <w:rsid w:val="003E7CD9"/>
    <w:rsid w:val="003F150C"/>
    <w:rsid w:val="003F2065"/>
    <w:rsid w:val="003F49C6"/>
    <w:rsid w:val="003F665E"/>
    <w:rsid w:val="003F69ED"/>
    <w:rsid w:val="003F7C2B"/>
    <w:rsid w:val="00403263"/>
    <w:rsid w:val="0040434C"/>
    <w:rsid w:val="00404E84"/>
    <w:rsid w:val="00405A94"/>
    <w:rsid w:val="004077B2"/>
    <w:rsid w:val="00411BD4"/>
    <w:rsid w:val="00411D22"/>
    <w:rsid w:val="00413001"/>
    <w:rsid w:val="004138EF"/>
    <w:rsid w:val="004165AA"/>
    <w:rsid w:val="0041701B"/>
    <w:rsid w:val="0042219C"/>
    <w:rsid w:val="00422466"/>
    <w:rsid w:val="004230AB"/>
    <w:rsid w:val="004244C8"/>
    <w:rsid w:val="00426AB3"/>
    <w:rsid w:val="004276D2"/>
    <w:rsid w:val="00431323"/>
    <w:rsid w:val="00434A57"/>
    <w:rsid w:val="00436608"/>
    <w:rsid w:val="00440009"/>
    <w:rsid w:val="00442D44"/>
    <w:rsid w:val="0044364E"/>
    <w:rsid w:val="0044389F"/>
    <w:rsid w:val="00444BB8"/>
    <w:rsid w:val="00450F0E"/>
    <w:rsid w:val="00453197"/>
    <w:rsid w:val="004546DF"/>
    <w:rsid w:val="00454C30"/>
    <w:rsid w:val="00456824"/>
    <w:rsid w:val="00461CD0"/>
    <w:rsid w:val="00465F44"/>
    <w:rsid w:val="00466716"/>
    <w:rsid w:val="00470513"/>
    <w:rsid w:val="0047118E"/>
    <w:rsid w:val="0047200C"/>
    <w:rsid w:val="00473B10"/>
    <w:rsid w:val="004768B0"/>
    <w:rsid w:val="004779C5"/>
    <w:rsid w:val="00480192"/>
    <w:rsid w:val="0048247A"/>
    <w:rsid w:val="0049372D"/>
    <w:rsid w:val="00497D74"/>
    <w:rsid w:val="004A03ED"/>
    <w:rsid w:val="004A0680"/>
    <w:rsid w:val="004A15E7"/>
    <w:rsid w:val="004A412C"/>
    <w:rsid w:val="004A4365"/>
    <w:rsid w:val="004A5572"/>
    <w:rsid w:val="004A67F3"/>
    <w:rsid w:val="004B1BEB"/>
    <w:rsid w:val="004B5014"/>
    <w:rsid w:val="004B569A"/>
    <w:rsid w:val="004C7D84"/>
    <w:rsid w:val="004D1740"/>
    <w:rsid w:val="004D25A2"/>
    <w:rsid w:val="004D4147"/>
    <w:rsid w:val="004D707A"/>
    <w:rsid w:val="004D7A68"/>
    <w:rsid w:val="004E0833"/>
    <w:rsid w:val="004E142A"/>
    <w:rsid w:val="004E774B"/>
    <w:rsid w:val="004F00B8"/>
    <w:rsid w:val="004F29AD"/>
    <w:rsid w:val="004F46AC"/>
    <w:rsid w:val="0050063A"/>
    <w:rsid w:val="00501F14"/>
    <w:rsid w:val="00502329"/>
    <w:rsid w:val="005030AC"/>
    <w:rsid w:val="00503394"/>
    <w:rsid w:val="00504DDB"/>
    <w:rsid w:val="00505BC6"/>
    <w:rsid w:val="005137D9"/>
    <w:rsid w:val="00513CBB"/>
    <w:rsid w:val="00516068"/>
    <w:rsid w:val="00516123"/>
    <w:rsid w:val="005173F4"/>
    <w:rsid w:val="00521C23"/>
    <w:rsid w:val="005227AE"/>
    <w:rsid w:val="00526C1B"/>
    <w:rsid w:val="005278C8"/>
    <w:rsid w:val="00530C66"/>
    <w:rsid w:val="005310D2"/>
    <w:rsid w:val="00534DEC"/>
    <w:rsid w:val="005378C6"/>
    <w:rsid w:val="00541605"/>
    <w:rsid w:val="00542250"/>
    <w:rsid w:val="0054499A"/>
    <w:rsid w:val="005461F7"/>
    <w:rsid w:val="005478A7"/>
    <w:rsid w:val="00547BDC"/>
    <w:rsid w:val="005521ED"/>
    <w:rsid w:val="005523A4"/>
    <w:rsid w:val="00552D99"/>
    <w:rsid w:val="00552F5B"/>
    <w:rsid w:val="005544C4"/>
    <w:rsid w:val="00555C87"/>
    <w:rsid w:val="00556106"/>
    <w:rsid w:val="00557434"/>
    <w:rsid w:val="00561E8B"/>
    <w:rsid w:val="0056259A"/>
    <w:rsid w:val="005661B6"/>
    <w:rsid w:val="00566401"/>
    <w:rsid w:val="00567DDE"/>
    <w:rsid w:val="005710E9"/>
    <w:rsid w:val="00573278"/>
    <w:rsid w:val="00576175"/>
    <w:rsid w:val="00580090"/>
    <w:rsid w:val="005830E0"/>
    <w:rsid w:val="00584428"/>
    <w:rsid w:val="00585993"/>
    <w:rsid w:val="00585F5A"/>
    <w:rsid w:val="00585F8D"/>
    <w:rsid w:val="005866D8"/>
    <w:rsid w:val="00586E70"/>
    <w:rsid w:val="00594145"/>
    <w:rsid w:val="0059504D"/>
    <w:rsid w:val="00595231"/>
    <w:rsid w:val="00597420"/>
    <w:rsid w:val="005A28B2"/>
    <w:rsid w:val="005A372B"/>
    <w:rsid w:val="005A3C21"/>
    <w:rsid w:val="005A436D"/>
    <w:rsid w:val="005A4C0C"/>
    <w:rsid w:val="005B3600"/>
    <w:rsid w:val="005B6840"/>
    <w:rsid w:val="005C01CF"/>
    <w:rsid w:val="005C0541"/>
    <w:rsid w:val="005C1F4A"/>
    <w:rsid w:val="005C3BA8"/>
    <w:rsid w:val="005D28AD"/>
    <w:rsid w:val="005D367B"/>
    <w:rsid w:val="005D57ED"/>
    <w:rsid w:val="005D716F"/>
    <w:rsid w:val="005E2C30"/>
    <w:rsid w:val="005E52E5"/>
    <w:rsid w:val="005E79EE"/>
    <w:rsid w:val="005E7A81"/>
    <w:rsid w:val="005F2780"/>
    <w:rsid w:val="005F329B"/>
    <w:rsid w:val="005F32FF"/>
    <w:rsid w:val="005F705B"/>
    <w:rsid w:val="0060076F"/>
    <w:rsid w:val="00603D03"/>
    <w:rsid w:val="006052AC"/>
    <w:rsid w:val="006063B2"/>
    <w:rsid w:val="00606D0A"/>
    <w:rsid w:val="00607AAC"/>
    <w:rsid w:val="00612086"/>
    <w:rsid w:val="00612F93"/>
    <w:rsid w:val="006222E0"/>
    <w:rsid w:val="00622629"/>
    <w:rsid w:val="00622AB8"/>
    <w:rsid w:val="006263EC"/>
    <w:rsid w:val="0062727E"/>
    <w:rsid w:val="00627729"/>
    <w:rsid w:val="006327CA"/>
    <w:rsid w:val="0063366C"/>
    <w:rsid w:val="00642C04"/>
    <w:rsid w:val="00643E18"/>
    <w:rsid w:val="00644651"/>
    <w:rsid w:val="006447CB"/>
    <w:rsid w:val="0064522E"/>
    <w:rsid w:val="00646378"/>
    <w:rsid w:val="00647D4E"/>
    <w:rsid w:val="00650C64"/>
    <w:rsid w:val="0065233D"/>
    <w:rsid w:val="00654EC1"/>
    <w:rsid w:val="00655DF3"/>
    <w:rsid w:val="006570F6"/>
    <w:rsid w:val="00657194"/>
    <w:rsid w:val="006577A5"/>
    <w:rsid w:val="00662477"/>
    <w:rsid w:val="00662A31"/>
    <w:rsid w:val="00664E3D"/>
    <w:rsid w:val="00667604"/>
    <w:rsid w:val="006702C0"/>
    <w:rsid w:val="006722F0"/>
    <w:rsid w:val="00675D46"/>
    <w:rsid w:val="006762E5"/>
    <w:rsid w:val="00677ABC"/>
    <w:rsid w:val="006801C3"/>
    <w:rsid w:val="006808B2"/>
    <w:rsid w:val="006837A0"/>
    <w:rsid w:val="00683A5F"/>
    <w:rsid w:val="00684058"/>
    <w:rsid w:val="0068481E"/>
    <w:rsid w:val="00690E86"/>
    <w:rsid w:val="00692703"/>
    <w:rsid w:val="006936CD"/>
    <w:rsid w:val="00694FA3"/>
    <w:rsid w:val="00695146"/>
    <w:rsid w:val="00695228"/>
    <w:rsid w:val="006953A9"/>
    <w:rsid w:val="00696007"/>
    <w:rsid w:val="00696906"/>
    <w:rsid w:val="006A32B8"/>
    <w:rsid w:val="006A34BB"/>
    <w:rsid w:val="006A4341"/>
    <w:rsid w:val="006A4F1F"/>
    <w:rsid w:val="006B0300"/>
    <w:rsid w:val="006B08F3"/>
    <w:rsid w:val="006B127A"/>
    <w:rsid w:val="006B3C7E"/>
    <w:rsid w:val="006B5BD5"/>
    <w:rsid w:val="006B60E4"/>
    <w:rsid w:val="006B621D"/>
    <w:rsid w:val="006C0BA4"/>
    <w:rsid w:val="006C34DF"/>
    <w:rsid w:val="006C3CB8"/>
    <w:rsid w:val="006C3E50"/>
    <w:rsid w:val="006C4D84"/>
    <w:rsid w:val="006C5004"/>
    <w:rsid w:val="006D044B"/>
    <w:rsid w:val="006D094E"/>
    <w:rsid w:val="006D1D62"/>
    <w:rsid w:val="006D2198"/>
    <w:rsid w:val="006D2954"/>
    <w:rsid w:val="006D63D4"/>
    <w:rsid w:val="006E1437"/>
    <w:rsid w:val="006E1819"/>
    <w:rsid w:val="006E1928"/>
    <w:rsid w:val="006E2E53"/>
    <w:rsid w:val="006E38C8"/>
    <w:rsid w:val="006E4023"/>
    <w:rsid w:val="006E4DFF"/>
    <w:rsid w:val="006E6D01"/>
    <w:rsid w:val="006F271F"/>
    <w:rsid w:val="006F4569"/>
    <w:rsid w:val="006F5B94"/>
    <w:rsid w:val="00701D81"/>
    <w:rsid w:val="00702ED6"/>
    <w:rsid w:val="0071098C"/>
    <w:rsid w:val="00713D5C"/>
    <w:rsid w:val="007160D8"/>
    <w:rsid w:val="00716172"/>
    <w:rsid w:val="00716A5E"/>
    <w:rsid w:val="007216E8"/>
    <w:rsid w:val="0072301A"/>
    <w:rsid w:val="007264C7"/>
    <w:rsid w:val="00731568"/>
    <w:rsid w:val="00732810"/>
    <w:rsid w:val="00737E6A"/>
    <w:rsid w:val="007402B4"/>
    <w:rsid w:val="00740B0C"/>
    <w:rsid w:val="007427D8"/>
    <w:rsid w:val="00742F05"/>
    <w:rsid w:val="00746F22"/>
    <w:rsid w:val="00751172"/>
    <w:rsid w:val="00751DE4"/>
    <w:rsid w:val="00752ECC"/>
    <w:rsid w:val="00757BFD"/>
    <w:rsid w:val="0076382B"/>
    <w:rsid w:val="00767354"/>
    <w:rsid w:val="00771069"/>
    <w:rsid w:val="00774B3E"/>
    <w:rsid w:val="00775F85"/>
    <w:rsid w:val="00776851"/>
    <w:rsid w:val="00777551"/>
    <w:rsid w:val="00781681"/>
    <w:rsid w:val="00781EB6"/>
    <w:rsid w:val="00783A7C"/>
    <w:rsid w:val="0078583D"/>
    <w:rsid w:val="007860F0"/>
    <w:rsid w:val="0078613E"/>
    <w:rsid w:val="00786647"/>
    <w:rsid w:val="007868DF"/>
    <w:rsid w:val="00787E23"/>
    <w:rsid w:val="00791125"/>
    <w:rsid w:val="007938B8"/>
    <w:rsid w:val="007A01F3"/>
    <w:rsid w:val="007A0A20"/>
    <w:rsid w:val="007A18DC"/>
    <w:rsid w:val="007A1F43"/>
    <w:rsid w:val="007A2D2A"/>
    <w:rsid w:val="007A3B4C"/>
    <w:rsid w:val="007A60B0"/>
    <w:rsid w:val="007B0339"/>
    <w:rsid w:val="007B076B"/>
    <w:rsid w:val="007B16D4"/>
    <w:rsid w:val="007B4D54"/>
    <w:rsid w:val="007B756D"/>
    <w:rsid w:val="007C453A"/>
    <w:rsid w:val="007C53FC"/>
    <w:rsid w:val="007D270A"/>
    <w:rsid w:val="007D2D65"/>
    <w:rsid w:val="007D54B0"/>
    <w:rsid w:val="007D71AF"/>
    <w:rsid w:val="007D790C"/>
    <w:rsid w:val="007E143A"/>
    <w:rsid w:val="007E1EFE"/>
    <w:rsid w:val="007E7A19"/>
    <w:rsid w:val="007F0B87"/>
    <w:rsid w:val="007F0D5C"/>
    <w:rsid w:val="007F6004"/>
    <w:rsid w:val="008027C5"/>
    <w:rsid w:val="008052A2"/>
    <w:rsid w:val="00805C36"/>
    <w:rsid w:val="0081120D"/>
    <w:rsid w:val="00811476"/>
    <w:rsid w:val="00812B6E"/>
    <w:rsid w:val="008153F7"/>
    <w:rsid w:val="0081551F"/>
    <w:rsid w:val="008172D9"/>
    <w:rsid w:val="00817D65"/>
    <w:rsid w:val="00820312"/>
    <w:rsid w:val="00820B58"/>
    <w:rsid w:val="008231D7"/>
    <w:rsid w:val="00823F1D"/>
    <w:rsid w:val="00823FA7"/>
    <w:rsid w:val="00824191"/>
    <w:rsid w:val="008243E0"/>
    <w:rsid w:val="00824EE3"/>
    <w:rsid w:val="00826586"/>
    <w:rsid w:val="008333A1"/>
    <w:rsid w:val="00836187"/>
    <w:rsid w:val="0083630B"/>
    <w:rsid w:val="008363F5"/>
    <w:rsid w:val="0084278B"/>
    <w:rsid w:val="00842E33"/>
    <w:rsid w:val="00843124"/>
    <w:rsid w:val="00843E2C"/>
    <w:rsid w:val="00844CA2"/>
    <w:rsid w:val="0084760E"/>
    <w:rsid w:val="00850668"/>
    <w:rsid w:val="00853502"/>
    <w:rsid w:val="00853726"/>
    <w:rsid w:val="008539F7"/>
    <w:rsid w:val="00853ABD"/>
    <w:rsid w:val="00853B84"/>
    <w:rsid w:val="00854CA7"/>
    <w:rsid w:val="008604E3"/>
    <w:rsid w:val="008605B4"/>
    <w:rsid w:val="00862ADA"/>
    <w:rsid w:val="0086560D"/>
    <w:rsid w:val="00865B79"/>
    <w:rsid w:val="00866111"/>
    <w:rsid w:val="008665C7"/>
    <w:rsid w:val="00866B0C"/>
    <w:rsid w:val="008670DA"/>
    <w:rsid w:val="008671AB"/>
    <w:rsid w:val="0087112B"/>
    <w:rsid w:val="00873CEA"/>
    <w:rsid w:val="008761CA"/>
    <w:rsid w:val="00880232"/>
    <w:rsid w:val="00882613"/>
    <w:rsid w:val="00882D86"/>
    <w:rsid w:val="00883F60"/>
    <w:rsid w:val="00884E1E"/>
    <w:rsid w:val="00885771"/>
    <w:rsid w:val="0088799E"/>
    <w:rsid w:val="00890F7C"/>
    <w:rsid w:val="00894528"/>
    <w:rsid w:val="008959E1"/>
    <w:rsid w:val="00897450"/>
    <w:rsid w:val="00897691"/>
    <w:rsid w:val="008A0106"/>
    <w:rsid w:val="008A0CD7"/>
    <w:rsid w:val="008A2A38"/>
    <w:rsid w:val="008A49E3"/>
    <w:rsid w:val="008A4AD5"/>
    <w:rsid w:val="008A5421"/>
    <w:rsid w:val="008A5535"/>
    <w:rsid w:val="008A5ADC"/>
    <w:rsid w:val="008A5F64"/>
    <w:rsid w:val="008A6A38"/>
    <w:rsid w:val="008A70F4"/>
    <w:rsid w:val="008B1663"/>
    <w:rsid w:val="008B79C9"/>
    <w:rsid w:val="008C0E1A"/>
    <w:rsid w:val="008C5522"/>
    <w:rsid w:val="008C5D3E"/>
    <w:rsid w:val="008C7989"/>
    <w:rsid w:val="008D036E"/>
    <w:rsid w:val="008D20D2"/>
    <w:rsid w:val="008D233D"/>
    <w:rsid w:val="008D2578"/>
    <w:rsid w:val="008D2D4C"/>
    <w:rsid w:val="008D3B5D"/>
    <w:rsid w:val="008D3FC2"/>
    <w:rsid w:val="008D4AB1"/>
    <w:rsid w:val="008D54E2"/>
    <w:rsid w:val="008D6201"/>
    <w:rsid w:val="008D6FB9"/>
    <w:rsid w:val="008E07B3"/>
    <w:rsid w:val="008E2BBF"/>
    <w:rsid w:val="008E2F2E"/>
    <w:rsid w:val="008E61F2"/>
    <w:rsid w:val="008F68AD"/>
    <w:rsid w:val="008F7233"/>
    <w:rsid w:val="008F7C86"/>
    <w:rsid w:val="0090070E"/>
    <w:rsid w:val="00905D57"/>
    <w:rsid w:val="009078FB"/>
    <w:rsid w:val="00911F19"/>
    <w:rsid w:val="00911FCE"/>
    <w:rsid w:val="00912609"/>
    <w:rsid w:val="00912B39"/>
    <w:rsid w:val="00920258"/>
    <w:rsid w:val="00922067"/>
    <w:rsid w:val="00922391"/>
    <w:rsid w:val="00923F7A"/>
    <w:rsid w:val="009253CA"/>
    <w:rsid w:val="00926341"/>
    <w:rsid w:val="00932439"/>
    <w:rsid w:val="0093312F"/>
    <w:rsid w:val="009339ED"/>
    <w:rsid w:val="00937924"/>
    <w:rsid w:val="00937994"/>
    <w:rsid w:val="00945080"/>
    <w:rsid w:val="009450D1"/>
    <w:rsid w:val="00946D7D"/>
    <w:rsid w:val="0094725D"/>
    <w:rsid w:val="00954B11"/>
    <w:rsid w:val="009568BB"/>
    <w:rsid w:val="00961553"/>
    <w:rsid w:val="00963793"/>
    <w:rsid w:val="00972918"/>
    <w:rsid w:val="00980562"/>
    <w:rsid w:val="009830E7"/>
    <w:rsid w:val="00991925"/>
    <w:rsid w:val="00992A5B"/>
    <w:rsid w:val="00992B22"/>
    <w:rsid w:val="00993A81"/>
    <w:rsid w:val="00995E3B"/>
    <w:rsid w:val="009A49A5"/>
    <w:rsid w:val="009A60AE"/>
    <w:rsid w:val="009B1FAC"/>
    <w:rsid w:val="009B3648"/>
    <w:rsid w:val="009B5448"/>
    <w:rsid w:val="009C11BD"/>
    <w:rsid w:val="009C247F"/>
    <w:rsid w:val="009C3C54"/>
    <w:rsid w:val="009C4616"/>
    <w:rsid w:val="009C680D"/>
    <w:rsid w:val="009D0ACB"/>
    <w:rsid w:val="009D0BE6"/>
    <w:rsid w:val="009D1C68"/>
    <w:rsid w:val="009D3182"/>
    <w:rsid w:val="009D36BC"/>
    <w:rsid w:val="009D54E9"/>
    <w:rsid w:val="009D5981"/>
    <w:rsid w:val="009E0CC2"/>
    <w:rsid w:val="009E5FB4"/>
    <w:rsid w:val="009E78F2"/>
    <w:rsid w:val="009E7AF4"/>
    <w:rsid w:val="009E7C19"/>
    <w:rsid w:val="009F2E61"/>
    <w:rsid w:val="009F3090"/>
    <w:rsid w:val="009F3BB4"/>
    <w:rsid w:val="009F7A29"/>
    <w:rsid w:val="00A03BAD"/>
    <w:rsid w:val="00A03D8D"/>
    <w:rsid w:val="00A04E66"/>
    <w:rsid w:val="00A06038"/>
    <w:rsid w:val="00A06589"/>
    <w:rsid w:val="00A073F3"/>
    <w:rsid w:val="00A07752"/>
    <w:rsid w:val="00A11A41"/>
    <w:rsid w:val="00A134B1"/>
    <w:rsid w:val="00A171E8"/>
    <w:rsid w:val="00A2221E"/>
    <w:rsid w:val="00A25414"/>
    <w:rsid w:val="00A26E27"/>
    <w:rsid w:val="00A27527"/>
    <w:rsid w:val="00A27C55"/>
    <w:rsid w:val="00A35857"/>
    <w:rsid w:val="00A36F9E"/>
    <w:rsid w:val="00A40DE8"/>
    <w:rsid w:val="00A40EEF"/>
    <w:rsid w:val="00A41E1F"/>
    <w:rsid w:val="00A438F4"/>
    <w:rsid w:val="00A43B0B"/>
    <w:rsid w:val="00A45B99"/>
    <w:rsid w:val="00A46EE6"/>
    <w:rsid w:val="00A476DB"/>
    <w:rsid w:val="00A47ADB"/>
    <w:rsid w:val="00A47DC4"/>
    <w:rsid w:val="00A50889"/>
    <w:rsid w:val="00A51D7E"/>
    <w:rsid w:val="00A559A5"/>
    <w:rsid w:val="00A615C5"/>
    <w:rsid w:val="00A62BEA"/>
    <w:rsid w:val="00A636BF"/>
    <w:rsid w:val="00A6442E"/>
    <w:rsid w:val="00A65D6A"/>
    <w:rsid w:val="00A8122D"/>
    <w:rsid w:val="00A82D9D"/>
    <w:rsid w:val="00A8306B"/>
    <w:rsid w:val="00A83397"/>
    <w:rsid w:val="00A8496F"/>
    <w:rsid w:val="00A85492"/>
    <w:rsid w:val="00A94688"/>
    <w:rsid w:val="00A97047"/>
    <w:rsid w:val="00AA0C79"/>
    <w:rsid w:val="00AA6DD5"/>
    <w:rsid w:val="00AA6E4A"/>
    <w:rsid w:val="00AA6E8C"/>
    <w:rsid w:val="00AA7305"/>
    <w:rsid w:val="00AA7E86"/>
    <w:rsid w:val="00AB089C"/>
    <w:rsid w:val="00AB335E"/>
    <w:rsid w:val="00AB342B"/>
    <w:rsid w:val="00AB4E8C"/>
    <w:rsid w:val="00AB52BA"/>
    <w:rsid w:val="00AB60A6"/>
    <w:rsid w:val="00AB6304"/>
    <w:rsid w:val="00AB6994"/>
    <w:rsid w:val="00AB78DB"/>
    <w:rsid w:val="00AB7DD4"/>
    <w:rsid w:val="00AC14C9"/>
    <w:rsid w:val="00AC25E8"/>
    <w:rsid w:val="00AC3299"/>
    <w:rsid w:val="00AD0F5A"/>
    <w:rsid w:val="00AD2072"/>
    <w:rsid w:val="00AD2E54"/>
    <w:rsid w:val="00AD740F"/>
    <w:rsid w:val="00AE0645"/>
    <w:rsid w:val="00AE077F"/>
    <w:rsid w:val="00AE15D2"/>
    <w:rsid w:val="00AE1B8E"/>
    <w:rsid w:val="00AE3F6F"/>
    <w:rsid w:val="00AF0ACD"/>
    <w:rsid w:val="00AF1203"/>
    <w:rsid w:val="00AF49A0"/>
    <w:rsid w:val="00B00F75"/>
    <w:rsid w:val="00B03608"/>
    <w:rsid w:val="00B03E1F"/>
    <w:rsid w:val="00B043E1"/>
    <w:rsid w:val="00B0617E"/>
    <w:rsid w:val="00B0774B"/>
    <w:rsid w:val="00B11ECD"/>
    <w:rsid w:val="00B12F01"/>
    <w:rsid w:val="00B13E7D"/>
    <w:rsid w:val="00B14C6C"/>
    <w:rsid w:val="00B22EF1"/>
    <w:rsid w:val="00B301C8"/>
    <w:rsid w:val="00B36BD2"/>
    <w:rsid w:val="00B416F4"/>
    <w:rsid w:val="00B41D82"/>
    <w:rsid w:val="00B42AC0"/>
    <w:rsid w:val="00B44A6E"/>
    <w:rsid w:val="00B4574C"/>
    <w:rsid w:val="00B45D3D"/>
    <w:rsid w:val="00B4716B"/>
    <w:rsid w:val="00B50D26"/>
    <w:rsid w:val="00B51E8A"/>
    <w:rsid w:val="00B525E7"/>
    <w:rsid w:val="00B56A5B"/>
    <w:rsid w:val="00B56CBC"/>
    <w:rsid w:val="00B57EC6"/>
    <w:rsid w:val="00B60DE6"/>
    <w:rsid w:val="00B6159A"/>
    <w:rsid w:val="00B62F92"/>
    <w:rsid w:val="00B6438A"/>
    <w:rsid w:val="00B70247"/>
    <w:rsid w:val="00B70A8C"/>
    <w:rsid w:val="00B720A9"/>
    <w:rsid w:val="00B763BD"/>
    <w:rsid w:val="00B76461"/>
    <w:rsid w:val="00B8015E"/>
    <w:rsid w:val="00B809CE"/>
    <w:rsid w:val="00B80B86"/>
    <w:rsid w:val="00B84401"/>
    <w:rsid w:val="00B84B5D"/>
    <w:rsid w:val="00B8697D"/>
    <w:rsid w:val="00B96749"/>
    <w:rsid w:val="00BA083E"/>
    <w:rsid w:val="00BA406C"/>
    <w:rsid w:val="00BA4292"/>
    <w:rsid w:val="00BA4D11"/>
    <w:rsid w:val="00BA6344"/>
    <w:rsid w:val="00BB01C7"/>
    <w:rsid w:val="00BB184E"/>
    <w:rsid w:val="00BB233C"/>
    <w:rsid w:val="00BB2B04"/>
    <w:rsid w:val="00BC1CF4"/>
    <w:rsid w:val="00BC3628"/>
    <w:rsid w:val="00BD155C"/>
    <w:rsid w:val="00BD1835"/>
    <w:rsid w:val="00BD710C"/>
    <w:rsid w:val="00BE0350"/>
    <w:rsid w:val="00BE4C19"/>
    <w:rsid w:val="00BF07FE"/>
    <w:rsid w:val="00BF0B3E"/>
    <w:rsid w:val="00BF158A"/>
    <w:rsid w:val="00BF1AA1"/>
    <w:rsid w:val="00BF2267"/>
    <w:rsid w:val="00BF27A0"/>
    <w:rsid w:val="00BF3FE0"/>
    <w:rsid w:val="00BF51A8"/>
    <w:rsid w:val="00BF7C9A"/>
    <w:rsid w:val="00C000D9"/>
    <w:rsid w:val="00C0020F"/>
    <w:rsid w:val="00C017E4"/>
    <w:rsid w:val="00C03FFD"/>
    <w:rsid w:val="00C07556"/>
    <w:rsid w:val="00C07BF0"/>
    <w:rsid w:val="00C1299A"/>
    <w:rsid w:val="00C12DB3"/>
    <w:rsid w:val="00C17099"/>
    <w:rsid w:val="00C23A9E"/>
    <w:rsid w:val="00C266B1"/>
    <w:rsid w:val="00C313F3"/>
    <w:rsid w:val="00C321FB"/>
    <w:rsid w:val="00C327C4"/>
    <w:rsid w:val="00C32BAB"/>
    <w:rsid w:val="00C3559C"/>
    <w:rsid w:val="00C363D2"/>
    <w:rsid w:val="00C36406"/>
    <w:rsid w:val="00C37964"/>
    <w:rsid w:val="00C37F79"/>
    <w:rsid w:val="00C41FEE"/>
    <w:rsid w:val="00C4203F"/>
    <w:rsid w:val="00C428FE"/>
    <w:rsid w:val="00C4382A"/>
    <w:rsid w:val="00C43DAE"/>
    <w:rsid w:val="00C46649"/>
    <w:rsid w:val="00C52794"/>
    <w:rsid w:val="00C54659"/>
    <w:rsid w:val="00C61688"/>
    <w:rsid w:val="00C63AE9"/>
    <w:rsid w:val="00C64098"/>
    <w:rsid w:val="00C674AD"/>
    <w:rsid w:val="00C706B5"/>
    <w:rsid w:val="00C707EE"/>
    <w:rsid w:val="00C72C82"/>
    <w:rsid w:val="00C7794A"/>
    <w:rsid w:val="00C84EBF"/>
    <w:rsid w:val="00C85CF6"/>
    <w:rsid w:val="00C86BC9"/>
    <w:rsid w:val="00C95A20"/>
    <w:rsid w:val="00C96366"/>
    <w:rsid w:val="00C96E70"/>
    <w:rsid w:val="00CA0F44"/>
    <w:rsid w:val="00CA2BCF"/>
    <w:rsid w:val="00CA3FC3"/>
    <w:rsid w:val="00CA7B35"/>
    <w:rsid w:val="00CB2B3E"/>
    <w:rsid w:val="00CB301A"/>
    <w:rsid w:val="00CB4BA6"/>
    <w:rsid w:val="00CB756A"/>
    <w:rsid w:val="00CC3984"/>
    <w:rsid w:val="00CC6DDD"/>
    <w:rsid w:val="00CC7B6B"/>
    <w:rsid w:val="00CD02C3"/>
    <w:rsid w:val="00CD5AD5"/>
    <w:rsid w:val="00CD7720"/>
    <w:rsid w:val="00CE3576"/>
    <w:rsid w:val="00CF4006"/>
    <w:rsid w:val="00CF5388"/>
    <w:rsid w:val="00D05615"/>
    <w:rsid w:val="00D1052F"/>
    <w:rsid w:val="00D1119B"/>
    <w:rsid w:val="00D129AE"/>
    <w:rsid w:val="00D13BDD"/>
    <w:rsid w:val="00D14273"/>
    <w:rsid w:val="00D17DC4"/>
    <w:rsid w:val="00D2189B"/>
    <w:rsid w:val="00D23E96"/>
    <w:rsid w:val="00D26982"/>
    <w:rsid w:val="00D322C6"/>
    <w:rsid w:val="00D3274E"/>
    <w:rsid w:val="00D435B3"/>
    <w:rsid w:val="00D43D46"/>
    <w:rsid w:val="00D441D1"/>
    <w:rsid w:val="00D461F2"/>
    <w:rsid w:val="00D4666A"/>
    <w:rsid w:val="00D47A6C"/>
    <w:rsid w:val="00D515A9"/>
    <w:rsid w:val="00D53F2B"/>
    <w:rsid w:val="00D541C9"/>
    <w:rsid w:val="00D54D31"/>
    <w:rsid w:val="00D552C1"/>
    <w:rsid w:val="00D5566E"/>
    <w:rsid w:val="00D55E0A"/>
    <w:rsid w:val="00D56614"/>
    <w:rsid w:val="00D56721"/>
    <w:rsid w:val="00D64006"/>
    <w:rsid w:val="00D6515A"/>
    <w:rsid w:val="00D66BE1"/>
    <w:rsid w:val="00D66DD0"/>
    <w:rsid w:val="00D703E8"/>
    <w:rsid w:val="00D722D5"/>
    <w:rsid w:val="00D7283B"/>
    <w:rsid w:val="00D731AF"/>
    <w:rsid w:val="00D73717"/>
    <w:rsid w:val="00D75ADF"/>
    <w:rsid w:val="00D76616"/>
    <w:rsid w:val="00D82CDA"/>
    <w:rsid w:val="00D83018"/>
    <w:rsid w:val="00D87594"/>
    <w:rsid w:val="00D90FFF"/>
    <w:rsid w:val="00D911A4"/>
    <w:rsid w:val="00D91968"/>
    <w:rsid w:val="00D95360"/>
    <w:rsid w:val="00D95C2C"/>
    <w:rsid w:val="00D962CF"/>
    <w:rsid w:val="00DA08D9"/>
    <w:rsid w:val="00DA4B17"/>
    <w:rsid w:val="00DA5F05"/>
    <w:rsid w:val="00DA6686"/>
    <w:rsid w:val="00DA73BC"/>
    <w:rsid w:val="00DA7BB9"/>
    <w:rsid w:val="00DA7EB6"/>
    <w:rsid w:val="00DB1622"/>
    <w:rsid w:val="00DB7BAF"/>
    <w:rsid w:val="00DC139F"/>
    <w:rsid w:val="00DC4DF9"/>
    <w:rsid w:val="00DC6662"/>
    <w:rsid w:val="00DD1939"/>
    <w:rsid w:val="00DD1DD8"/>
    <w:rsid w:val="00DD2E72"/>
    <w:rsid w:val="00DD5586"/>
    <w:rsid w:val="00DD5F33"/>
    <w:rsid w:val="00DD71A8"/>
    <w:rsid w:val="00DE36E1"/>
    <w:rsid w:val="00DE4040"/>
    <w:rsid w:val="00DF0B28"/>
    <w:rsid w:val="00DF0F0E"/>
    <w:rsid w:val="00DF36C1"/>
    <w:rsid w:val="00DF5988"/>
    <w:rsid w:val="00DF63FB"/>
    <w:rsid w:val="00E02DCF"/>
    <w:rsid w:val="00E02E53"/>
    <w:rsid w:val="00E0502C"/>
    <w:rsid w:val="00E051F1"/>
    <w:rsid w:val="00E1038B"/>
    <w:rsid w:val="00E1048A"/>
    <w:rsid w:val="00E11D12"/>
    <w:rsid w:val="00E14D44"/>
    <w:rsid w:val="00E15B88"/>
    <w:rsid w:val="00E1715C"/>
    <w:rsid w:val="00E206C8"/>
    <w:rsid w:val="00E219BE"/>
    <w:rsid w:val="00E23ACD"/>
    <w:rsid w:val="00E401BA"/>
    <w:rsid w:val="00E4114D"/>
    <w:rsid w:val="00E41F04"/>
    <w:rsid w:val="00E422C9"/>
    <w:rsid w:val="00E439AE"/>
    <w:rsid w:val="00E44E13"/>
    <w:rsid w:val="00E44F12"/>
    <w:rsid w:val="00E46A2E"/>
    <w:rsid w:val="00E476F1"/>
    <w:rsid w:val="00E52D60"/>
    <w:rsid w:val="00E54A95"/>
    <w:rsid w:val="00E61C44"/>
    <w:rsid w:val="00E63770"/>
    <w:rsid w:val="00E645AE"/>
    <w:rsid w:val="00E67BE0"/>
    <w:rsid w:val="00E712FE"/>
    <w:rsid w:val="00E71DCE"/>
    <w:rsid w:val="00E76389"/>
    <w:rsid w:val="00E77232"/>
    <w:rsid w:val="00E816A3"/>
    <w:rsid w:val="00E859DB"/>
    <w:rsid w:val="00E85CB6"/>
    <w:rsid w:val="00E91428"/>
    <w:rsid w:val="00E9209A"/>
    <w:rsid w:val="00E94B6C"/>
    <w:rsid w:val="00E95545"/>
    <w:rsid w:val="00E9730E"/>
    <w:rsid w:val="00EA13C0"/>
    <w:rsid w:val="00EA20C9"/>
    <w:rsid w:val="00EA2402"/>
    <w:rsid w:val="00EA5957"/>
    <w:rsid w:val="00EA6665"/>
    <w:rsid w:val="00EA7626"/>
    <w:rsid w:val="00EA79D1"/>
    <w:rsid w:val="00EB09F9"/>
    <w:rsid w:val="00EB1FFD"/>
    <w:rsid w:val="00EB3107"/>
    <w:rsid w:val="00EB3B1D"/>
    <w:rsid w:val="00EB3DB5"/>
    <w:rsid w:val="00EC032D"/>
    <w:rsid w:val="00EC1D12"/>
    <w:rsid w:val="00EC538D"/>
    <w:rsid w:val="00ED006C"/>
    <w:rsid w:val="00ED3E51"/>
    <w:rsid w:val="00ED44C8"/>
    <w:rsid w:val="00ED54AB"/>
    <w:rsid w:val="00ED56AC"/>
    <w:rsid w:val="00ED7026"/>
    <w:rsid w:val="00EE27BA"/>
    <w:rsid w:val="00EE2C6B"/>
    <w:rsid w:val="00EE3224"/>
    <w:rsid w:val="00EE3BB4"/>
    <w:rsid w:val="00EE584C"/>
    <w:rsid w:val="00EE5990"/>
    <w:rsid w:val="00EF15F8"/>
    <w:rsid w:val="00EF3C78"/>
    <w:rsid w:val="00EF6244"/>
    <w:rsid w:val="00F0141C"/>
    <w:rsid w:val="00F0216E"/>
    <w:rsid w:val="00F0250D"/>
    <w:rsid w:val="00F03F4C"/>
    <w:rsid w:val="00F12EDD"/>
    <w:rsid w:val="00F21AE9"/>
    <w:rsid w:val="00F22296"/>
    <w:rsid w:val="00F23FD4"/>
    <w:rsid w:val="00F31F69"/>
    <w:rsid w:val="00F34F7E"/>
    <w:rsid w:val="00F4108C"/>
    <w:rsid w:val="00F45E7D"/>
    <w:rsid w:val="00F507B3"/>
    <w:rsid w:val="00F510C8"/>
    <w:rsid w:val="00F52C54"/>
    <w:rsid w:val="00F52EEF"/>
    <w:rsid w:val="00F52F78"/>
    <w:rsid w:val="00F54953"/>
    <w:rsid w:val="00F54BE6"/>
    <w:rsid w:val="00F54F2F"/>
    <w:rsid w:val="00F55AAF"/>
    <w:rsid w:val="00F60BA7"/>
    <w:rsid w:val="00F6261D"/>
    <w:rsid w:val="00F6573D"/>
    <w:rsid w:val="00F67074"/>
    <w:rsid w:val="00F67C44"/>
    <w:rsid w:val="00F72216"/>
    <w:rsid w:val="00F74C36"/>
    <w:rsid w:val="00F75228"/>
    <w:rsid w:val="00F80AB9"/>
    <w:rsid w:val="00F8118C"/>
    <w:rsid w:val="00F8132D"/>
    <w:rsid w:val="00F8182C"/>
    <w:rsid w:val="00F81AD5"/>
    <w:rsid w:val="00F82E9A"/>
    <w:rsid w:val="00F83409"/>
    <w:rsid w:val="00F851D0"/>
    <w:rsid w:val="00F86C34"/>
    <w:rsid w:val="00F908C1"/>
    <w:rsid w:val="00FA056B"/>
    <w:rsid w:val="00FB533E"/>
    <w:rsid w:val="00FB5652"/>
    <w:rsid w:val="00FB7506"/>
    <w:rsid w:val="00FB7C05"/>
    <w:rsid w:val="00FC4359"/>
    <w:rsid w:val="00FC4FE8"/>
    <w:rsid w:val="00FD35A9"/>
    <w:rsid w:val="00FD44F9"/>
    <w:rsid w:val="00FD535A"/>
    <w:rsid w:val="00FD6A4E"/>
    <w:rsid w:val="00FE00AE"/>
    <w:rsid w:val="00FE1FFF"/>
    <w:rsid w:val="00FE2A62"/>
    <w:rsid w:val="00FE2FBF"/>
    <w:rsid w:val="00FE38CF"/>
    <w:rsid w:val="00FE6DB1"/>
    <w:rsid w:val="00FF30BB"/>
    <w:rsid w:val="00FF51CE"/>
    <w:rsid w:val="00FF6521"/>
    <w:rsid w:val="01891193"/>
    <w:rsid w:val="064E7024"/>
    <w:rsid w:val="070B60F9"/>
    <w:rsid w:val="083224FA"/>
    <w:rsid w:val="09313723"/>
    <w:rsid w:val="0B435291"/>
    <w:rsid w:val="0BBD1BC1"/>
    <w:rsid w:val="117A583C"/>
    <w:rsid w:val="15AF37F5"/>
    <w:rsid w:val="16D550DC"/>
    <w:rsid w:val="178268DD"/>
    <w:rsid w:val="17FC358E"/>
    <w:rsid w:val="190B0431"/>
    <w:rsid w:val="193E4CA5"/>
    <w:rsid w:val="1BBD2F92"/>
    <w:rsid w:val="1C0C71B1"/>
    <w:rsid w:val="1D954D97"/>
    <w:rsid w:val="1EF25B98"/>
    <w:rsid w:val="1FBE0F24"/>
    <w:rsid w:val="21FC5F50"/>
    <w:rsid w:val="22556A2A"/>
    <w:rsid w:val="23485F72"/>
    <w:rsid w:val="2485597A"/>
    <w:rsid w:val="25011098"/>
    <w:rsid w:val="288F684F"/>
    <w:rsid w:val="2AFE1A16"/>
    <w:rsid w:val="301F3682"/>
    <w:rsid w:val="3049232A"/>
    <w:rsid w:val="33604A58"/>
    <w:rsid w:val="38DC7CD8"/>
    <w:rsid w:val="3A5C31B8"/>
    <w:rsid w:val="3C2024A6"/>
    <w:rsid w:val="41187806"/>
    <w:rsid w:val="41490D2C"/>
    <w:rsid w:val="41E56EC0"/>
    <w:rsid w:val="474F1AEF"/>
    <w:rsid w:val="4839608B"/>
    <w:rsid w:val="48DE461B"/>
    <w:rsid w:val="4A4C799F"/>
    <w:rsid w:val="51976821"/>
    <w:rsid w:val="545E1779"/>
    <w:rsid w:val="55144BFC"/>
    <w:rsid w:val="55434EEF"/>
    <w:rsid w:val="55BB16B6"/>
    <w:rsid w:val="589434AE"/>
    <w:rsid w:val="593D12F7"/>
    <w:rsid w:val="5E583259"/>
    <w:rsid w:val="61580343"/>
    <w:rsid w:val="61B33C5E"/>
    <w:rsid w:val="6C621FDF"/>
    <w:rsid w:val="6DE5215B"/>
    <w:rsid w:val="71303E41"/>
    <w:rsid w:val="713F665A"/>
    <w:rsid w:val="71943B66"/>
    <w:rsid w:val="73980D3D"/>
    <w:rsid w:val="74AA6677"/>
    <w:rsid w:val="790D4644"/>
    <w:rsid w:val="7B0C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615D23"/>
  <w15:docId w15:val="{464F3E0D-A431-4C6D-9CF4-4760C6A4C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able of figures" w:qFormat="1"/>
    <w:lsdException w:name="annotation reference" w:qFormat="1"/>
    <w:lsdException w:name="page number" w:qFormat="1"/>
    <w:lsdException w:name="List 5" w:qFormat="1"/>
    <w:lsdException w:name="List Bullet 2" w:qFormat="1"/>
    <w:lsdException w:name="List Bullet 3" w:qFormat="1"/>
    <w:lsdException w:name="List Number 2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Date" w:qFormat="1"/>
    <w:lsdException w:name="Body Text First Indent 2" w:qFormat="1"/>
    <w:lsdException w:name="Note Heading" w:qFormat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ddress" w:qFormat="1"/>
    <w:lsdException w:name="HTML Code" w:qFormat="1"/>
    <w:lsdException w:name="HTML Definition" w:qFormat="1"/>
    <w:lsdException w:name="HTML Typewriter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 w:qFormat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1"/>
    <w:next w:val="a1"/>
    <w:qFormat/>
    <w:pPr>
      <w:keepNext/>
      <w:keepLines/>
      <w:tabs>
        <w:tab w:val="left" w:pos="432"/>
      </w:tabs>
      <w:spacing w:before="240" w:after="240" w:line="578" w:lineRule="auto"/>
      <w:ind w:left="432" w:hanging="432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1"/>
    <w:next w:val="a1"/>
    <w:qFormat/>
    <w:pPr>
      <w:keepNext/>
      <w:keepLines/>
      <w:numPr>
        <w:ilvl w:val="1"/>
        <w:numId w:val="1"/>
      </w:numPr>
      <w:tabs>
        <w:tab w:val="left" w:pos="432"/>
      </w:tabs>
      <w:spacing w:before="240" w:after="20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0">
    <w:name w:val="heading 3"/>
    <w:basedOn w:val="a1"/>
    <w:next w:val="a1"/>
    <w:link w:val="31"/>
    <w:qFormat/>
    <w:pPr>
      <w:keepNext/>
      <w:keepLines/>
      <w:numPr>
        <w:ilvl w:val="2"/>
        <w:numId w:val="1"/>
      </w:numPr>
      <w:tabs>
        <w:tab w:val="left" w:pos="432"/>
      </w:tabs>
      <w:spacing w:before="240" w:after="200" w:line="415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1"/>
    <w:next w:val="a1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1">
    <w:name w:val="heading 5"/>
    <w:basedOn w:val="a1"/>
    <w:next w:val="a1"/>
    <w:qFormat/>
    <w:pPr>
      <w:keepNext/>
      <w:keepLines/>
      <w:numPr>
        <w:ilvl w:val="4"/>
        <w:numId w:val="1"/>
      </w:numPr>
      <w:tabs>
        <w:tab w:val="left" w:pos="432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qFormat/>
    <w:pPr>
      <w:keepNext/>
      <w:keepLines/>
      <w:numPr>
        <w:ilvl w:val="5"/>
        <w:numId w:val="1"/>
      </w:numPr>
      <w:tabs>
        <w:tab w:val="left" w:pos="432"/>
      </w:tabs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1"/>
    <w:next w:val="a1"/>
    <w:qFormat/>
    <w:pPr>
      <w:keepNext/>
      <w:keepLines/>
      <w:numPr>
        <w:ilvl w:val="6"/>
        <w:numId w:val="1"/>
      </w:numPr>
      <w:tabs>
        <w:tab w:val="left" w:pos="360"/>
        <w:tab w:val="left" w:pos="432"/>
      </w:tabs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1"/>
    <w:next w:val="a1"/>
    <w:qFormat/>
    <w:pPr>
      <w:keepNext/>
      <w:keepLines/>
      <w:numPr>
        <w:ilvl w:val="7"/>
        <w:numId w:val="1"/>
      </w:numPr>
      <w:tabs>
        <w:tab w:val="left" w:pos="360"/>
        <w:tab w:val="left" w:pos="432"/>
      </w:tabs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1"/>
    <w:next w:val="a1"/>
    <w:qFormat/>
    <w:pPr>
      <w:keepNext/>
      <w:keepLines/>
      <w:numPr>
        <w:ilvl w:val="8"/>
        <w:numId w:val="1"/>
      </w:numPr>
      <w:tabs>
        <w:tab w:val="left" w:pos="360"/>
        <w:tab w:val="left" w:pos="432"/>
      </w:tabs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70">
    <w:name w:val="toc 7"/>
    <w:basedOn w:val="a1"/>
    <w:next w:val="a1"/>
    <w:uiPriority w:val="39"/>
    <w:unhideWhenUsed/>
    <w:qFormat/>
    <w:pPr>
      <w:widowControl/>
      <w:spacing w:after="100" w:line="276" w:lineRule="auto"/>
      <w:ind w:left="1320"/>
      <w:jc w:val="left"/>
    </w:pPr>
    <w:rPr>
      <w:rFonts w:ascii="Calibri" w:hAnsi="Calibri"/>
      <w:kern w:val="0"/>
      <w:sz w:val="22"/>
      <w:szCs w:val="22"/>
    </w:rPr>
  </w:style>
  <w:style w:type="paragraph" w:styleId="2">
    <w:name w:val="List Number 2"/>
    <w:basedOn w:val="a1"/>
    <w:qFormat/>
    <w:pPr>
      <w:numPr>
        <w:numId w:val="2"/>
      </w:numPr>
      <w:tabs>
        <w:tab w:val="clear" w:pos="780"/>
        <w:tab w:val="left" w:pos="360"/>
      </w:tabs>
      <w:ind w:leftChars="0" w:left="0" w:firstLineChars="0" w:firstLine="0"/>
    </w:pPr>
  </w:style>
  <w:style w:type="paragraph" w:styleId="a5">
    <w:name w:val="Note Heading"/>
    <w:basedOn w:val="a1"/>
    <w:next w:val="a1"/>
    <w:qFormat/>
    <w:pPr>
      <w:jc w:val="center"/>
    </w:pPr>
    <w:rPr>
      <w:rFonts w:ascii="宋体" w:hAnsi="宋体" w:cs="宋体"/>
      <w:sz w:val="18"/>
      <w:szCs w:val="18"/>
    </w:rPr>
  </w:style>
  <w:style w:type="paragraph" w:styleId="a6">
    <w:name w:val="Normal Indent"/>
    <w:basedOn w:val="a1"/>
    <w:link w:val="a7"/>
    <w:qFormat/>
    <w:pPr>
      <w:tabs>
        <w:tab w:val="left" w:pos="425"/>
        <w:tab w:val="left" w:pos="851"/>
      </w:tabs>
      <w:spacing w:line="300" w:lineRule="auto"/>
      <w:ind w:firstLine="425"/>
    </w:pPr>
    <w:rPr>
      <w:szCs w:val="20"/>
    </w:rPr>
  </w:style>
  <w:style w:type="paragraph" w:styleId="a8">
    <w:name w:val="Document Map"/>
    <w:basedOn w:val="a1"/>
    <w:link w:val="a9"/>
    <w:semiHidden/>
    <w:qFormat/>
    <w:pPr>
      <w:shd w:val="clear" w:color="auto" w:fill="000080"/>
    </w:pPr>
  </w:style>
  <w:style w:type="paragraph" w:styleId="aa">
    <w:name w:val="annotation text"/>
    <w:basedOn w:val="a1"/>
    <w:qFormat/>
    <w:pPr>
      <w:jc w:val="left"/>
    </w:pPr>
  </w:style>
  <w:style w:type="paragraph" w:styleId="3">
    <w:name w:val="List Bullet 3"/>
    <w:basedOn w:val="a1"/>
    <w:qFormat/>
    <w:pPr>
      <w:numPr>
        <w:numId w:val="3"/>
      </w:numPr>
      <w:tabs>
        <w:tab w:val="clear" w:pos="360"/>
        <w:tab w:val="left" w:pos="990"/>
      </w:tabs>
      <w:ind w:leftChars="300" w:left="990"/>
    </w:pPr>
  </w:style>
  <w:style w:type="paragraph" w:styleId="ab">
    <w:name w:val="Body Text"/>
    <w:basedOn w:val="a1"/>
    <w:link w:val="ac"/>
    <w:qFormat/>
    <w:pPr>
      <w:spacing w:after="120"/>
    </w:pPr>
  </w:style>
  <w:style w:type="paragraph" w:styleId="ad">
    <w:name w:val="Body Text Indent"/>
    <w:basedOn w:val="a1"/>
    <w:qFormat/>
    <w:pPr>
      <w:spacing w:after="120"/>
      <w:ind w:leftChars="200" w:left="420"/>
    </w:pPr>
  </w:style>
  <w:style w:type="paragraph" w:styleId="20">
    <w:name w:val="List Bullet 2"/>
    <w:basedOn w:val="a1"/>
    <w:qFormat/>
    <w:pPr>
      <w:numPr>
        <w:numId w:val="4"/>
      </w:numPr>
      <w:tabs>
        <w:tab w:val="clear" w:pos="360"/>
        <w:tab w:val="left" w:pos="780"/>
      </w:tabs>
      <w:ind w:leftChars="200" w:left="780"/>
    </w:pPr>
  </w:style>
  <w:style w:type="paragraph" w:styleId="HTML">
    <w:name w:val="HTML Address"/>
    <w:basedOn w:val="a1"/>
    <w:qFormat/>
    <w:rPr>
      <w:i/>
      <w:iCs/>
    </w:rPr>
  </w:style>
  <w:style w:type="paragraph" w:styleId="52">
    <w:name w:val="toc 5"/>
    <w:basedOn w:val="a1"/>
    <w:next w:val="a1"/>
    <w:uiPriority w:val="39"/>
    <w:unhideWhenUsed/>
    <w:qFormat/>
    <w:pPr>
      <w:widowControl/>
      <w:spacing w:after="100" w:line="276" w:lineRule="auto"/>
      <w:ind w:left="880"/>
      <w:jc w:val="left"/>
    </w:pPr>
    <w:rPr>
      <w:rFonts w:ascii="Calibri" w:hAnsi="Calibri"/>
      <w:kern w:val="0"/>
      <w:sz w:val="22"/>
      <w:szCs w:val="22"/>
    </w:rPr>
  </w:style>
  <w:style w:type="paragraph" w:styleId="32">
    <w:name w:val="toc 3"/>
    <w:basedOn w:val="a1"/>
    <w:next w:val="a1"/>
    <w:uiPriority w:val="39"/>
    <w:qFormat/>
    <w:pPr>
      <w:ind w:leftChars="400" w:left="840"/>
    </w:pPr>
  </w:style>
  <w:style w:type="paragraph" w:styleId="80">
    <w:name w:val="toc 8"/>
    <w:basedOn w:val="a1"/>
    <w:next w:val="a1"/>
    <w:uiPriority w:val="39"/>
    <w:unhideWhenUsed/>
    <w:qFormat/>
    <w:pPr>
      <w:widowControl/>
      <w:spacing w:after="100" w:line="276" w:lineRule="auto"/>
      <w:ind w:left="1540"/>
      <w:jc w:val="left"/>
    </w:pPr>
    <w:rPr>
      <w:rFonts w:ascii="Calibri" w:hAnsi="Calibri"/>
      <w:kern w:val="0"/>
      <w:sz w:val="22"/>
      <w:szCs w:val="22"/>
    </w:rPr>
  </w:style>
  <w:style w:type="paragraph" w:styleId="ae">
    <w:name w:val="Date"/>
    <w:basedOn w:val="a1"/>
    <w:next w:val="a1"/>
    <w:link w:val="af"/>
    <w:qFormat/>
    <w:rPr>
      <w:szCs w:val="20"/>
    </w:rPr>
  </w:style>
  <w:style w:type="paragraph" w:styleId="af0">
    <w:name w:val="Balloon Text"/>
    <w:basedOn w:val="a1"/>
    <w:semiHidden/>
    <w:qFormat/>
    <w:rPr>
      <w:sz w:val="18"/>
      <w:szCs w:val="18"/>
    </w:rPr>
  </w:style>
  <w:style w:type="paragraph" w:styleId="af1">
    <w:name w:val="footer"/>
    <w:basedOn w:val="a1"/>
    <w:qFormat/>
    <w:pPr>
      <w:pBdr>
        <w:top w:val="single" w:sz="4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2">
    <w:name w:val="header"/>
    <w:basedOn w:val="a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1"/>
    <w:next w:val="a1"/>
    <w:uiPriority w:val="39"/>
    <w:qFormat/>
    <w:pPr>
      <w:tabs>
        <w:tab w:val="left" w:pos="420"/>
        <w:tab w:val="right" w:leader="dot" w:pos="9060"/>
      </w:tabs>
      <w:spacing w:beforeLines="10" w:before="31" w:afterLines="10" w:after="31"/>
    </w:pPr>
    <w:rPr>
      <w:b/>
    </w:rPr>
  </w:style>
  <w:style w:type="paragraph" w:styleId="40">
    <w:name w:val="toc 4"/>
    <w:basedOn w:val="a1"/>
    <w:next w:val="a1"/>
    <w:uiPriority w:val="39"/>
    <w:unhideWhenUsed/>
    <w:qFormat/>
    <w:pPr>
      <w:widowControl/>
      <w:spacing w:after="100" w:line="276" w:lineRule="auto"/>
      <w:ind w:left="660"/>
      <w:jc w:val="left"/>
    </w:pPr>
    <w:rPr>
      <w:rFonts w:ascii="Calibri" w:hAnsi="Calibri"/>
      <w:kern w:val="0"/>
      <w:sz w:val="22"/>
      <w:szCs w:val="22"/>
    </w:rPr>
  </w:style>
  <w:style w:type="paragraph" w:styleId="60">
    <w:name w:val="toc 6"/>
    <w:basedOn w:val="a1"/>
    <w:next w:val="a1"/>
    <w:uiPriority w:val="39"/>
    <w:unhideWhenUsed/>
    <w:qFormat/>
    <w:pPr>
      <w:widowControl/>
      <w:spacing w:after="100" w:line="276" w:lineRule="auto"/>
      <w:ind w:left="1100"/>
      <w:jc w:val="left"/>
    </w:pPr>
    <w:rPr>
      <w:rFonts w:ascii="Calibri" w:hAnsi="Calibri"/>
      <w:kern w:val="0"/>
      <w:sz w:val="22"/>
      <w:szCs w:val="22"/>
    </w:rPr>
  </w:style>
  <w:style w:type="paragraph" w:styleId="5">
    <w:name w:val="List 5"/>
    <w:basedOn w:val="a1"/>
    <w:qFormat/>
    <w:pPr>
      <w:numPr>
        <w:numId w:val="5"/>
      </w:numPr>
      <w:tabs>
        <w:tab w:val="clear" w:pos="260"/>
        <w:tab w:val="left" w:pos="360"/>
      </w:tabs>
      <w:ind w:left="0" w:firstLine="0"/>
    </w:pPr>
    <w:rPr>
      <w:b/>
      <w:szCs w:val="21"/>
    </w:rPr>
  </w:style>
  <w:style w:type="paragraph" w:styleId="af3">
    <w:name w:val="table of figures"/>
    <w:basedOn w:val="a1"/>
    <w:next w:val="a1"/>
    <w:qFormat/>
    <w:pPr>
      <w:ind w:leftChars="200" w:left="840" w:hangingChars="200" w:hanging="420"/>
    </w:pPr>
    <w:rPr>
      <w:szCs w:val="20"/>
    </w:rPr>
  </w:style>
  <w:style w:type="paragraph" w:styleId="22">
    <w:name w:val="toc 2"/>
    <w:basedOn w:val="a1"/>
    <w:next w:val="a1"/>
    <w:uiPriority w:val="39"/>
    <w:qFormat/>
    <w:pPr>
      <w:ind w:leftChars="200" w:left="420"/>
    </w:pPr>
  </w:style>
  <w:style w:type="paragraph" w:styleId="90">
    <w:name w:val="toc 9"/>
    <w:basedOn w:val="a1"/>
    <w:next w:val="a1"/>
    <w:uiPriority w:val="39"/>
    <w:unhideWhenUsed/>
    <w:qFormat/>
    <w:pPr>
      <w:widowControl/>
      <w:spacing w:after="100" w:line="276" w:lineRule="auto"/>
      <w:ind w:left="1760"/>
      <w:jc w:val="left"/>
    </w:pPr>
    <w:rPr>
      <w:rFonts w:ascii="Calibri" w:hAnsi="Calibri"/>
      <w:kern w:val="0"/>
      <w:sz w:val="22"/>
      <w:szCs w:val="22"/>
    </w:rPr>
  </w:style>
  <w:style w:type="paragraph" w:styleId="af4">
    <w:name w:val="Normal (Web)"/>
    <w:basedOn w:val="a1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5">
    <w:name w:val="annotation subject"/>
    <w:basedOn w:val="aa"/>
    <w:next w:val="aa"/>
    <w:semiHidden/>
    <w:qFormat/>
    <w:rPr>
      <w:b/>
      <w:bCs/>
      <w:szCs w:val="20"/>
    </w:rPr>
  </w:style>
  <w:style w:type="paragraph" w:styleId="23">
    <w:name w:val="Body Text First Indent 2"/>
    <w:basedOn w:val="a1"/>
    <w:qFormat/>
    <w:pPr>
      <w:ind w:firstLineChars="200" w:firstLine="420"/>
    </w:pPr>
  </w:style>
  <w:style w:type="table" w:styleId="af6">
    <w:name w:val="Table Grid"/>
    <w:basedOn w:val="a3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Grid 1"/>
    <w:basedOn w:val="a3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character" w:styleId="af7">
    <w:name w:val="Strong"/>
    <w:uiPriority w:val="22"/>
    <w:qFormat/>
    <w:rPr>
      <w:b/>
      <w:bCs/>
    </w:rPr>
  </w:style>
  <w:style w:type="character" w:styleId="af8">
    <w:name w:val="page number"/>
    <w:qFormat/>
    <w:rPr>
      <w:rFonts w:ascii="Arial" w:eastAsia="黑体" w:hAnsi="Arial" w:cs="Arial"/>
      <w:snapToGrid w:val="0"/>
      <w:sz w:val="21"/>
      <w:szCs w:val="21"/>
      <w:lang w:val="en-US" w:eastAsia="zh-CN" w:bidi="ar-SA"/>
    </w:rPr>
  </w:style>
  <w:style w:type="character" w:styleId="af9">
    <w:name w:val="FollowedHyperlink"/>
    <w:qFormat/>
    <w:rPr>
      <w:rFonts w:ascii="Arial" w:eastAsia="黑体" w:hAnsi="Arial" w:cs="Arial"/>
      <w:snapToGrid w:val="0"/>
      <w:color w:val="800080"/>
      <w:sz w:val="21"/>
      <w:szCs w:val="21"/>
      <w:u w:val="single"/>
      <w:lang w:val="en-US" w:eastAsia="zh-CN" w:bidi="ar-SA"/>
    </w:rPr>
  </w:style>
  <w:style w:type="character" w:styleId="HTML0">
    <w:name w:val="HTML Definition"/>
    <w:qFormat/>
    <w:rPr>
      <w:i/>
      <w:iCs/>
    </w:rPr>
  </w:style>
  <w:style w:type="character" w:styleId="HTML1">
    <w:name w:val="HTML Typewriter"/>
    <w:qFormat/>
    <w:rPr>
      <w:rFonts w:ascii="Arial Unicode MS" w:eastAsia="Arial Unicode MS" w:hAnsi="Arial Unicode MS" w:cs="Arial Unicode MS"/>
      <w:snapToGrid w:val="0"/>
      <w:sz w:val="15"/>
      <w:szCs w:val="15"/>
      <w:lang w:val="en-US" w:eastAsia="zh-CN" w:bidi="ar-SA"/>
    </w:rPr>
  </w:style>
  <w:style w:type="character" w:styleId="afa">
    <w:name w:val="Hyperlink"/>
    <w:uiPriority w:val="99"/>
    <w:qFormat/>
    <w:rPr>
      <w:color w:val="0000FF"/>
      <w:u w:val="single"/>
    </w:rPr>
  </w:style>
  <w:style w:type="character" w:styleId="HTML2">
    <w:name w:val="HTML Code"/>
    <w:qFormat/>
    <w:rPr>
      <w:rFonts w:ascii="Courier New" w:eastAsia="黑体" w:hAnsi="Courier New" w:cs="Courier New"/>
      <w:snapToGrid w:val="0"/>
      <w:sz w:val="20"/>
      <w:szCs w:val="20"/>
      <w:lang w:val="en-US" w:eastAsia="zh-CN" w:bidi="ar-SA"/>
    </w:rPr>
  </w:style>
  <w:style w:type="character" w:styleId="afb">
    <w:name w:val="annotation reference"/>
    <w:qFormat/>
    <w:rPr>
      <w:rFonts w:ascii="Arial" w:eastAsia="黑体" w:hAnsi="Arial" w:cs="Arial"/>
      <w:snapToGrid w:val="0"/>
      <w:sz w:val="21"/>
      <w:szCs w:val="21"/>
      <w:lang w:val="en-US" w:eastAsia="zh-CN" w:bidi="ar-SA"/>
    </w:rPr>
  </w:style>
  <w:style w:type="paragraph" w:customStyle="1" w:styleId="110">
    <w:name w:val="11首头"/>
    <w:basedOn w:val="a1"/>
    <w:qFormat/>
    <w:pPr>
      <w:spacing w:line="300" w:lineRule="auto"/>
    </w:pPr>
    <w:rPr>
      <w:rFonts w:ascii="黑体" w:eastAsia="黑体"/>
      <w:b/>
      <w:sz w:val="24"/>
    </w:rPr>
  </w:style>
  <w:style w:type="paragraph" w:customStyle="1" w:styleId="12">
    <w:name w:val="12首页标题"/>
    <w:basedOn w:val="a1"/>
    <w:qFormat/>
    <w:pPr>
      <w:spacing w:line="300" w:lineRule="auto"/>
      <w:jc w:val="right"/>
    </w:pPr>
    <w:rPr>
      <w:rFonts w:eastAsia="黑体"/>
      <w:b/>
      <w:sz w:val="44"/>
    </w:rPr>
  </w:style>
  <w:style w:type="paragraph" w:customStyle="1" w:styleId="13">
    <w:name w:val="13首页副标题"/>
    <w:basedOn w:val="a1"/>
    <w:qFormat/>
    <w:pPr>
      <w:spacing w:line="300" w:lineRule="auto"/>
      <w:jc w:val="right"/>
    </w:pPr>
    <w:rPr>
      <w:b/>
      <w:sz w:val="36"/>
    </w:rPr>
  </w:style>
  <w:style w:type="paragraph" w:customStyle="1" w:styleId="14">
    <w:name w:val="14版本"/>
    <w:basedOn w:val="a1"/>
    <w:qFormat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5">
    <w:name w:val="15公司名"/>
    <w:basedOn w:val="a1"/>
    <w:qFormat/>
    <w:pPr>
      <w:spacing w:line="300" w:lineRule="auto"/>
      <w:jc w:val="right"/>
    </w:pPr>
    <w:rPr>
      <w:rFonts w:ascii="黑体" w:eastAsia="黑体"/>
      <w:b/>
      <w:sz w:val="28"/>
      <w:szCs w:val="28"/>
    </w:rPr>
  </w:style>
  <w:style w:type="paragraph" w:customStyle="1" w:styleId="210">
    <w:name w:val="21标头"/>
    <w:basedOn w:val="a1"/>
    <w:qFormat/>
    <w:pPr>
      <w:spacing w:line="360" w:lineRule="auto"/>
      <w:jc w:val="center"/>
    </w:pPr>
    <w:rPr>
      <w:b/>
      <w:sz w:val="32"/>
      <w:szCs w:val="32"/>
    </w:rPr>
  </w:style>
  <w:style w:type="paragraph" w:customStyle="1" w:styleId="220">
    <w:name w:val="22表格"/>
    <w:basedOn w:val="a1"/>
    <w:qFormat/>
    <w:pPr>
      <w:jc w:val="center"/>
    </w:pPr>
    <w:rPr>
      <w:rFonts w:eastAsia="仿宋_GB2312"/>
      <w:sz w:val="24"/>
    </w:rPr>
  </w:style>
  <w:style w:type="paragraph" w:customStyle="1" w:styleId="afc">
    <w:name w:val="表格头"/>
    <w:basedOn w:val="a1"/>
    <w:qFormat/>
    <w:rPr>
      <w:sz w:val="18"/>
      <w:szCs w:val="18"/>
    </w:rPr>
  </w:style>
  <w:style w:type="paragraph" w:customStyle="1" w:styleId="afd">
    <w:name w:val="目录"/>
    <w:basedOn w:val="a1"/>
    <w:qFormat/>
    <w:pPr>
      <w:spacing w:before="120" w:after="240" w:line="360" w:lineRule="auto"/>
      <w:jc w:val="center"/>
    </w:pPr>
    <w:rPr>
      <w:b/>
      <w:sz w:val="36"/>
    </w:rPr>
  </w:style>
  <w:style w:type="paragraph" w:customStyle="1" w:styleId="afe">
    <w:name w:val="斜体"/>
    <w:basedOn w:val="23"/>
    <w:qFormat/>
    <w:rPr>
      <w:i/>
    </w:rPr>
  </w:style>
  <w:style w:type="paragraph" w:customStyle="1" w:styleId="aff">
    <w:name w:val="正文小标题"/>
    <w:basedOn w:val="23"/>
    <w:qFormat/>
    <w:rPr>
      <w:b/>
    </w:rPr>
  </w:style>
  <w:style w:type="paragraph" w:customStyle="1" w:styleId="CharCharCharCharCharCharCharCharCharCharCharCharCharCharCharCharCharCharCharCharCharCharCharCharChar">
    <w:name w:val="Char Char Char Char Char Char Char Char Char Char Char Char Char Char Char Char Char Char Char Char Char Char Char Char Char"/>
    <w:basedOn w:val="a1"/>
    <w:qFormat/>
  </w:style>
  <w:style w:type="character" w:customStyle="1" w:styleId="a9">
    <w:name w:val="文档结构图 字符"/>
    <w:link w:val="a8"/>
    <w:qFormat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aff0">
    <w:name w:val="标准正文"/>
    <w:qFormat/>
    <w:pPr>
      <w:widowControl w:val="0"/>
      <w:ind w:firstLineChars="200" w:firstLine="420"/>
    </w:pPr>
    <w:rPr>
      <w:snapToGrid w:val="0"/>
      <w:sz w:val="21"/>
    </w:rPr>
  </w:style>
  <w:style w:type="paragraph" w:customStyle="1" w:styleId="0">
    <w:name w:val="0"/>
    <w:basedOn w:val="a1"/>
    <w:qFormat/>
    <w:pPr>
      <w:widowControl/>
      <w:jc w:val="left"/>
    </w:pPr>
    <w:rPr>
      <w:kern w:val="0"/>
      <w:szCs w:val="20"/>
    </w:rPr>
  </w:style>
  <w:style w:type="paragraph" w:customStyle="1" w:styleId="074">
    <w:name w:val="样式 首行缩进:  0.74 厘米"/>
    <w:basedOn w:val="a1"/>
    <w:qFormat/>
    <w:pPr>
      <w:spacing w:line="360" w:lineRule="auto"/>
      <w:ind w:firstLine="420"/>
    </w:pPr>
    <w:rPr>
      <w:szCs w:val="20"/>
    </w:rPr>
  </w:style>
  <w:style w:type="paragraph" w:customStyle="1" w:styleId="aff1">
    <w:name w:val="图样式"/>
    <w:basedOn w:val="a1"/>
    <w:qFormat/>
    <w:pPr>
      <w:keepNext/>
      <w:widowControl/>
      <w:autoSpaceDE w:val="0"/>
      <w:autoSpaceDN w:val="0"/>
      <w:adjustRightInd w:val="0"/>
      <w:spacing w:before="80" w:after="80" w:line="360" w:lineRule="auto"/>
      <w:jc w:val="center"/>
    </w:pPr>
    <w:rPr>
      <w:snapToGrid w:val="0"/>
      <w:kern w:val="0"/>
      <w:szCs w:val="20"/>
    </w:rPr>
  </w:style>
  <w:style w:type="paragraph" w:customStyle="1" w:styleId="150">
    <w:name w:val="15"/>
    <w:basedOn w:val="a1"/>
    <w:qFormat/>
    <w:pPr>
      <w:widowControl/>
      <w:spacing w:before="100" w:beforeAutospacing="1" w:after="100" w:afterAutospacing="1"/>
    </w:pPr>
    <w:rPr>
      <w:rFonts w:ascii="宋体" w:hAnsi="宋体"/>
      <w:kern w:val="0"/>
      <w:szCs w:val="20"/>
    </w:rPr>
  </w:style>
  <w:style w:type="paragraph" w:customStyle="1" w:styleId="aff2">
    <w:name w:val="段"/>
    <w:qFormat/>
    <w:pPr>
      <w:autoSpaceDE w:val="0"/>
      <w:autoSpaceDN w:val="0"/>
      <w:ind w:firstLineChars="200" w:firstLine="420"/>
      <w:jc w:val="both"/>
    </w:pPr>
    <w:rPr>
      <w:rFonts w:ascii="宋体"/>
      <w:sz w:val="21"/>
    </w:rPr>
  </w:style>
  <w:style w:type="paragraph" w:customStyle="1" w:styleId="24">
    <w:name w:val="样式 首行缩进:  2 字符"/>
    <w:basedOn w:val="a1"/>
    <w:qFormat/>
    <w:pPr>
      <w:spacing w:line="360" w:lineRule="auto"/>
      <w:ind w:firstLineChars="200" w:firstLine="200"/>
    </w:pPr>
    <w:rPr>
      <w:szCs w:val="20"/>
    </w:rPr>
  </w:style>
  <w:style w:type="paragraph" w:customStyle="1" w:styleId="aff3">
    <w:name w:val="表格文字"/>
    <w:basedOn w:val="a1"/>
    <w:qFormat/>
    <w:pPr>
      <w:widowControl/>
      <w:spacing w:line="360" w:lineRule="exact"/>
      <w:jc w:val="left"/>
    </w:pPr>
    <w:rPr>
      <w:rFonts w:ascii="Garamond" w:eastAsia="楷体_GB2312" w:hAnsi="Garamond"/>
      <w:kern w:val="0"/>
      <w:sz w:val="24"/>
      <w:szCs w:val="20"/>
    </w:rPr>
  </w:style>
  <w:style w:type="character" w:customStyle="1" w:styleId="CharChar2">
    <w:name w:val="Char Char2"/>
    <w:qFormat/>
    <w:rPr>
      <w:rFonts w:ascii="宋体" w:eastAsia="黑体" w:hAnsi="Arial" w:cs="Arial"/>
      <w:snapToGrid w:val="0"/>
      <w:kern w:val="2"/>
      <w:sz w:val="18"/>
      <w:szCs w:val="21"/>
      <w:lang w:val="en-US" w:eastAsia="zh-CN" w:bidi="ar-SA"/>
    </w:rPr>
  </w:style>
  <w:style w:type="character" w:customStyle="1" w:styleId="a7">
    <w:name w:val="正文缩进 字符"/>
    <w:link w:val="a6"/>
    <w:qFormat/>
    <w:rPr>
      <w:rFonts w:eastAsia="宋体"/>
      <w:kern w:val="2"/>
      <w:sz w:val="21"/>
      <w:lang w:val="en-US" w:eastAsia="zh-CN" w:bidi="ar-SA"/>
    </w:rPr>
  </w:style>
  <w:style w:type="character" w:customStyle="1" w:styleId="af">
    <w:name w:val="日期 字符"/>
    <w:link w:val="ae"/>
    <w:qFormat/>
    <w:rPr>
      <w:rFonts w:eastAsia="宋体"/>
      <w:kern w:val="2"/>
      <w:sz w:val="21"/>
      <w:lang w:val="en-US" w:eastAsia="zh-CN" w:bidi="ar-SA"/>
    </w:rPr>
  </w:style>
  <w:style w:type="paragraph" w:customStyle="1" w:styleId="CharCharCharCharCharCharCharCharCharCharCharCharCharCharChar">
    <w:name w:val="Char Char Char Char Char Char Char Char Char Char Char Char Char Char Char"/>
    <w:next w:val="a1"/>
    <w:qFormat/>
    <w:pPr>
      <w:keepNext/>
      <w:keepLines/>
      <w:spacing w:before="240" w:after="240"/>
      <w:ind w:hanging="624"/>
      <w:outlineLvl w:val="7"/>
    </w:pPr>
    <w:rPr>
      <w:rFonts w:ascii="Arial" w:eastAsia="黑体" w:hAnsi="Arial" w:cs="Arial"/>
      <w:snapToGrid w:val="0"/>
      <w:sz w:val="21"/>
      <w:szCs w:val="21"/>
    </w:rPr>
  </w:style>
  <w:style w:type="paragraph" w:customStyle="1" w:styleId="aff4">
    <w:name w:val="图表名"/>
    <w:basedOn w:val="a1"/>
    <w:next w:val="a1"/>
    <w:qFormat/>
    <w:pPr>
      <w:widowControl/>
      <w:jc w:val="center"/>
    </w:pPr>
    <w:rPr>
      <w:rFonts w:ascii="Arial" w:eastAsia="黑体" w:hAnsi="Arial" w:cs="Arial"/>
      <w:sz w:val="24"/>
    </w:rPr>
  </w:style>
  <w:style w:type="paragraph" w:customStyle="1" w:styleId="font5">
    <w:name w:val="font5"/>
    <w:basedOn w:val="a1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xl25">
    <w:name w:val="xl25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xl26">
    <w:name w:val="xl26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xl27">
    <w:name w:val="xl27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xl28">
    <w:name w:val="xl28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xl32">
    <w:name w:val="xl32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xl33">
    <w:name w:val="xl33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xl34">
    <w:name w:val="xl34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xl35">
    <w:name w:val="xl35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xl36">
    <w:name w:val="xl36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xl37">
    <w:name w:val="xl37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color w:val="0000FF"/>
      <w:kern w:val="0"/>
      <w:sz w:val="20"/>
      <w:szCs w:val="20"/>
    </w:rPr>
  </w:style>
  <w:style w:type="paragraph" w:customStyle="1" w:styleId="xl38">
    <w:name w:val="xl38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color w:val="0000FF"/>
      <w:kern w:val="0"/>
      <w:sz w:val="20"/>
      <w:szCs w:val="20"/>
    </w:rPr>
  </w:style>
  <w:style w:type="paragraph" w:customStyle="1" w:styleId="xl39">
    <w:name w:val="xl39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color w:val="0000FF"/>
      <w:kern w:val="0"/>
      <w:sz w:val="20"/>
      <w:szCs w:val="20"/>
    </w:rPr>
  </w:style>
  <w:style w:type="paragraph" w:customStyle="1" w:styleId="xl40">
    <w:name w:val="xl40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color w:val="0000FF"/>
      <w:kern w:val="0"/>
      <w:sz w:val="20"/>
      <w:szCs w:val="20"/>
    </w:rPr>
  </w:style>
  <w:style w:type="paragraph" w:customStyle="1" w:styleId="ParaCharCharCharChar">
    <w:name w:val="默认段落字体 Para Char Char Char Char"/>
    <w:basedOn w:val="a1"/>
    <w:qFormat/>
    <w:rPr>
      <w:rFonts w:ascii="Arial" w:hAnsi="Arial" w:cs="Arial"/>
    </w:rPr>
  </w:style>
  <w:style w:type="paragraph" w:customStyle="1" w:styleId="a0">
    <w:name w:val="正文表标题"/>
    <w:next w:val="a1"/>
    <w:qFormat/>
    <w:pPr>
      <w:numPr>
        <w:numId w:val="6"/>
      </w:numPr>
      <w:jc w:val="center"/>
    </w:pPr>
    <w:rPr>
      <w:rFonts w:ascii="黑体" w:eastAsia="黑体"/>
      <w:sz w:val="21"/>
    </w:rPr>
  </w:style>
  <w:style w:type="paragraph" w:customStyle="1" w:styleId="ParaCharCharCharCharCharCharCharCharCharCharCharCharCharChar">
    <w:name w:val="默认段落字体 Para Char Char Char Char Char Char Char Char Char Char Char Char Char Char"/>
    <w:next w:val="a1"/>
    <w:qFormat/>
    <w:pPr>
      <w:keepNext/>
      <w:keepLines/>
      <w:numPr>
        <w:ilvl w:val="7"/>
        <w:numId w:val="7"/>
      </w:numPr>
      <w:spacing w:before="240" w:after="240"/>
      <w:outlineLvl w:val="7"/>
    </w:pPr>
    <w:rPr>
      <w:rFonts w:ascii="Arial" w:eastAsia="黑体" w:hAnsi="Arial" w:cs="Arial"/>
      <w:snapToGrid w:val="0"/>
      <w:sz w:val="21"/>
      <w:szCs w:val="21"/>
    </w:rPr>
  </w:style>
  <w:style w:type="paragraph" w:customStyle="1" w:styleId="4hu">
    <w:name w:val="标题4－hu"/>
    <w:basedOn w:val="a1"/>
    <w:next w:val="a1"/>
    <w:semiHidden/>
    <w:qFormat/>
    <w:pPr>
      <w:widowControl/>
      <w:numPr>
        <w:numId w:val="8"/>
      </w:numPr>
      <w:spacing w:after="160" w:line="240" w:lineRule="exact"/>
      <w:jc w:val="left"/>
    </w:pPr>
    <w:rPr>
      <w:rFonts w:ascii="Arial" w:hAnsi="Arial"/>
      <w:color w:val="000080"/>
      <w:kern w:val="0"/>
      <w:sz w:val="22"/>
      <w:szCs w:val="22"/>
      <w:lang w:eastAsia="en-US"/>
    </w:rPr>
  </w:style>
  <w:style w:type="paragraph" w:customStyle="1" w:styleId="xl22">
    <w:name w:val="xl22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b/>
      <w:bCs/>
      <w:kern w:val="0"/>
      <w:sz w:val="24"/>
    </w:rPr>
  </w:style>
  <w:style w:type="paragraph" w:customStyle="1" w:styleId="xl23">
    <w:name w:val="xl23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kern w:val="0"/>
      <w:sz w:val="24"/>
    </w:rPr>
  </w:style>
  <w:style w:type="paragraph" w:customStyle="1" w:styleId="Char1">
    <w:name w:val="Char1"/>
    <w:basedOn w:val="a8"/>
    <w:qFormat/>
    <w:rPr>
      <w:rFonts w:ascii="Tahoma" w:hAnsi="Tahoma"/>
      <w:sz w:val="30"/>
      <w:szCs w:val="30"/>
    </w:rPr>
  </w:style>
  <w:style w:type="paragraph" w:customStyle="1" w:styleId="aff5">
    <w:name w:val="文档正文"/>
    <w:basedOn w:val="a1"/>
    <w:link w:val="Char10"/>
    <w:qFormat/>
    <w:pPr>
      <w:adjustRightInd w:val="0"/>
      <w:spacing w:line="460" w:lineRule="exact"/>
      <w:ind w:firstLine="567"/>
      <w:textAlignment w:val="baseline"/>
    </w:pPr>
    <w:rPr>
      <w:rFonts w:ascii="Arial" w:hAnsi="Arial"/>
      <w:kern w:val="0"/>
      <w:sz w:val="24"/>
    </w:rPr>
  </w:style>
  <w:style w:type="character" w:customStyle="1" w:styleId="Char10">
    <w:name w:val="文档正文 Char1"/>
    <w:link w:val="aff5"/>
    <w:qFormat/>
    <w:rPr>
      <w:rFonts w:ascii="Arial" w:eastAsia="宋体" w:hAnsi="Arial"/>
      <w:sz w:val="24"/>
      <w:szCs w:val="24"/>
      <w:lang w:val="en-US" w:eastAsia="zh-CN" w:bidi="ar-SA"/>
    </w:rPr>
  </w:style>
  <w:style w:type="paragraph" w:customStyle="1" w:styleId="aff6">
    <w:name w:val="表格正文"/>
    <w:basedOn w:val="a1"/>
    <w:qFormat/>
    <w:pPr>
      <w:jc w:val="left"/>
    </w:pPr>
    <w:rPr>
      <w:rFonts w:ascii="Arial" w:hAnsi="Arial"/>
      <w:bCs/>
      <w:szCs w:val="21"/>
    </w:rPr>
  </w:style>
  <w:style w:type="paragraph" w:customStyle="1" w:styleId="Char11">
    <w:name w:val="Char11"/>
    <w:next w:val="a1"/>
    <w:qFormat/>
    <w:pPr>
      <w:keepNext/>
      <w:keepLines/>
      <w:numPr>
        <w:ilvl w:val="7"/>
        <w:numId w:val="8"/>
      </w:numPr>
      <w:spacing w:before="240" w:after="240"/>
      <w:outlineLvl w:val="7"/>
    </w:pPr>
    <w:rPr>
      <w:rFonts w:ascii="Arial" w:eastAsia="黑体" w:hAnsi="Arial" w:cs="Arial"/>
      <w:snapToGrid w:val="0"/>
      <w:sz w:val="21"/>
      <w:szCs w:val="21"/>
    </w:rPr>
  </w:style>
  <w:style w:type="paragraph" w:customStyle="1" w:styleId="aff7">
    <w:name w:val="表格标题"/>
    <w:basedOn w:val="a1"/>
    <w:qFormat/>
    <w:pPr>
      <w:jc w:val="center"/>
    </w:pPr>
    <w:rPr>
      <w:rFonts w:ascii="Arial" w:hAnsi="Arial"/>
      <w:b/>
    </w:rPr>
  </w:style>
  <w:style w:type="character" w:customStyle="1" w:styleId="CharChar4">
    <w:name w:val="Char Char4"/>
    <w:qFormat/>
    <w:rPr>
      <w:rFonts w:ascii="宋体"/>
      <w:kern w:val="2"/>
      <w:sz w:val="18"/>
      <w:szCs w:val="18"/>
    </w:rPr>
  </w:style>
  <w:style w:type="character" w:customStyle="1" w:styleId="CharChar3">
    <w:name w:val="Char Char3"/>
    <w:qFormat/>
    <w:rPr>
      <w:kern w:val="2"/>
      <w:sz w:val="21"/>
    </w:rPr>
  </w:style>
  <w:style w:type="paragraph" w:customStyle="1" w:styleId="QB">
    <w:name w:val="QB正文"/>
    <w:basedOn w:val="aff2"/>
    <w:link w:val="QBChar"/>
    <w:qFormat/>
    <w:pPr>
      <w:ind w:firstLine="200"/>
    </w:pPr>
  </w:style>
  <w:style w:type="character" w:customStyle="1" w:styleId="QBChar">
    <w:name w:val="QB正文 Char"/>
    <w:link w:val="QB"/>
    <w:qFormat/>
    <w:rPr>
      <w:rFonts w:ascii="宋体"/>
      <w:sz w:val="21"/>
    </w:rPr>
  </w:style>
  <w:style w:type="paragraph" w:customStyle="1" w:styleId="a">
    <w:name w:val="标题五"/>
    <w:basedOn w:val="a1"/>
    <w:qFormat/>
    <w:pPr>
      <w:numPr>
        <w:numId w:val="9"/>
      </w:numPr>
      <w:spacing w:line="240" w:lineRule="atLeast"/>
      <w:jc w:val="left"/>
    </w:pPr>
    <w:rPr>
      <w:rFonts w:ascii="宋体" w:cs="宋体"/>
      <w:b/>
      <w:snapToGrid w:val="0"/>
      <w:kern w:val="0"/>
      <w:sz w:val="20"/>
      <w:szCs w:val="20"/>
    </w:rPr>
  </w:style>
  <w:style w:type="paragraph" w:customStyle="1" w:styleId="aff8">
    <w:name w:val="联创正文"/>
    <w:basedOn w:val="a1"/>
    <w:link w:val="Char"/>
    <w:qFormat/>
    <w:pPr>
      <w:spacing w:line="360" w:lineRule="auto"/>
      <w:jc w:val="left"/>
    </w:pPr>
    <w:rPr>
      <w:rFonts w:ascii="宋体" w:hAnsi="宋体"/>
      <w:kern w:val="0"/>
    </w:rPr>
  </w:style>
  <w:style w:type="character" w:customStyle="1" w:styleId="Char">
    <w:name w:val="联创正文 Char"/>
    <w:link w:val="aff8"/>
    <w:qFormat/>
    <w:rPr>
      <w:rFonts w:ascii="宋体" w:eastAsia="宋体" w:hAnsi="宋体"/>
      <w:sz w:val="21"/>
      <w:szCs w:val="24"/>
      <w:lang w:val="en-US" w:eastAsia="zh-CN" w:bidi="ar-SA"/>
    </w:rPr>
  </w:style>
  <w:style w:type="paragraph" w:customStyle="1" w:styleId="aff9">
    <w:name w:val="缺省文本"/>
    <w:basedOn w:val="a1"/>
    <w:qFormat/>
    <w:pPr>
      <w:widowControl/>
      <w:autoSpaceDE w:val="0"/>
      <w:autoSpaceDN w:val="0"/>
      <w:adjustRightInd w:val="0"/>
      <w:ind w:left="420" w:rightChars="100" w:right="210" w:firstLineChars="171" w:firstLine="359"/>
    </w:pPr>
    <w:rPr>
      <w:rFonts w:ascii="宋体" w:hAnsi="宋体"/>
      <w:bCs/>
    </w:rPr>
  </w:style>
  <w:style w:type="paragraph" w:customStyle="1" w:styleId="affa">
    <w:name w:val="注释文字"/>
    <w:basedOn w:val="a1"/>
    <w:qFormat/>
    <w:pPr>
      <w:spacing w:line="360" w:lineRule="auto"/>
      <w:jc w:val="left"/>
    </w:pPr>
    <w:rPr>
      <w:rFonts w:ascii="Arial" w:hAnsi="Arial" w:cs="宋体"/>
      <w:i/>
      <w:color w:val="0000FF"/>
      <w:kern w:val="0"/>
      <w:szCs w:val="20"/>
    </w:rPr>
  </w:style>
  <w:style w:type="paragraph" w:customStyle="1" w:styleId="affb">
    <w:name w:val="报告正文"/>
    <w:basedOn w:val="a1"/>
    <w:qFormat/>
    <w:pPr>
      <w:spacing w:line="360" w:lineRule="auto"/>
      <w:ind w:firstLineChars="200" w:firstLine="480"/>
      <w:jc w:val="left"/>
    </w:pPr>
    <w:rPr>
      <w:rFonts w:cs="宋体"/>
      <w:sz w:val="24"/>
      <w:szCs w:val="20"/>
    </w:rPr>
  </w:style>
  <w:style w:type="paragraph" w:customStyle="1" w:styleId="50">
    <w:name w:val="标题5"/>
    <w:basedOn w:val="a1"/>
    <w:qFormat/>
    <w:pPr>
      <w:keepNext/>
      <w:keepLines/>
      <w:numPr>
        <w:numId w:val="1"/>
      </w:numPr>
      <w:spacing w:before="260" w:after="260" w:line="415" w:lineRule="auto"/>
      <w:outlineLvl w:val="4"/>
    </w:pPr>
    <w:rPr>
      <w:bCs/>
      <w:sz w:val="24"/>
    </w:rPr>
  </w:style>
  <w:style w:type="paragraph" w:customStyle="1" w:styleId="25">
    <w:name w:val="文章标题2"/>
    <w:basedOn w:val="21"/>
    <w:qFormat/>
    <w:pPr>
      <w:numPr>
        <w:ilvl w:val="0"/>
        <w:numId w:val="0"/>
      </w:numPr>
      <w:spacing w:before="260" w:after="260" w:line="416" w:lineRule="auto"/>
      <w:ind w:left="576" w:hanging="576"/>
    </w:pPr>
  </w:style>
  <w:style w:type="paragraph" w:customStyle="1" w:styleId="33">
    <w:name w:val="文章标题3"/>
    <w:basedOn w:val="30"/>
    <w:qFormat/>
    <w:pPr>
      <w:spacing w:before="260" w:after="260" w:line="416" w:lineRule="auto"/>
    </w:pPr>
    <w:rPr>
      <w:sz w:val="32"/>
    </w:rPr>
  </w:style>
  <w:style w:type="paragraph" w:customStyle="1" w:styleId="53">
    <w:name w:val="文章标题5"/>
    <w:basedOn w:val="50"/>
    <w:qFormat/>
    <w:pPr>
      <w:numPr>
        <w:numId w:val="0"/>
      </w:numPr>
      <w:ind w:left="425" w:hanging="425"/>
    </w:pPr>
  </w:style>
  <w:style w:type="character" w:customStyle="1" w:styleId="ac">
    <w:name w:val="正文文本 字符"/>
    <w:link w:val="ab"/>
    <w:qFormat/>
    <w:rPr>
      <w:kern w:val="2"/>
      <w:sz w:val="21"/>
      <w:szCs w:val="24"/>
    </w:rPr>
  </w:style>
  <w:style w:type="paragraph" w:customStyle="1" w:styleId="DefaultText">
    <w:name w:val="Default Text + 小五号 蓝色"/>
    <w:basedOn w:val="a1"/>
    <w:qFormat/>
    <w:pPr>
      <w:widowControl/>
      <w:overflowPunct w:val="0"/>
      <w:autoSpaceDE w:val="0"/>
      <w:autoSpaceDN w:val="0"/>
      <w:adjustRightInd w:val="0"/>
      <w:spacing w:line="360" w:lineRule="auto"/>
      <w:ind w:firstLine="482"/>
      <w:jc w:val="left"/>
      <w:textAlignment w:val="baseline"/>
    </w:pPr>
    <w:rPr>
      <w:rFonts w:ascii="Arial" w:hAnsi="Arial"/>
      <w:color w:val="0000FF"/>
      <w:kern w:val="0"/>
      <w:sz w:val="18"/>
      <w:szCs w:val="21"/>
    </w:rPr>
  </w:style>
  <w:style w:type="character" w:customStyle="1" w:styleId="31">
    <w:name w:val="标题 3 字符"/>
    <w:link w:val="30"/>
    <w:qFormat/>
    <w:rPr>
      <w:b/>
      <w:bCs/>
      <w:kern w:val="2"/>
      <w:sz w:val="30"/>
      <w:szCs w:val="32"/>
    </w:rPr>
  </w:style>
  <w:style w:type="paragraph" w:customStyle="1" w:styleId="affc">
    <w:name w:val="目录标题"/>
    <w:basedOn w:val="a1"/>
    <w:next w:val="a6"/>
    <w:qFormat/>
    <w:pPr>
      <w:jc w:val="center"/>
    </w:pPr>
    <w:rPr>
      <w:rFonts w:ascii="楷体_GB2312" w:eastAsia="楷体_GB2312"/>
      <w:b/>
      <w:spacing w:val="120"/>
      <w:sz w:val="32"/>
    </w:rPr>
  </w:style>
  <w:style w:type="paragraph" w:styleId="affd">
    <w:name w:val="List Paragraph"/>
    <w:basedOn w:val="a1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package" Target="embeddings/Microsoft_Visio___.vsdx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Microsoft_Visio_2003-2010___.vsd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1.emf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1669</Words>
  <Characters>9514</Characters>
  <Application>Microsoft Office Word</Application>
  <DocSecurity>0</DocSecurity>
  <Lines>79</Lines>
  <Paragraphs>22</Paragraphs>
  <ScaleCrop>false</ScaleCrop>
  <Company>Creator</Company>
  <LinksUpToDate>false</LinksUpToDate>
  <CharactersWithSpaces>11161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Q/KC-RDM-05(SRS)</dc:title>
  <dc:creator>BSR</dc:creator>
  <cp:lastModifiedBy>peng zhang (张鹏)-通信信息</cp:lastModifiedBy>
  <cp:revision>3</cp:revision>
  <cp:lastPrinted>2006-08-07T02:28:00Z</cp:lastPrinted>
  <dcterms:created xsi:type="dcterms:W3CDTF">2025-03-12T01:47:00Z</dcterms:created>
  <dcterms:modified xsi:type="dcterms:W3CDTF">2025-04-01T08:31:00Z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38968A19F78C4DC39FDDA837A6A0AF36</vt:lpwstr>
  </property>
</Properties>
</file>